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Default="001267F2">
      <w:pPr>
        <w:pStyle w:val="BodyText"/>
        <w:spacing w:before="9"/>
        <w:rPr>
          <w:rFonts w:ascii="Times New Roman"/>
          <w:sz w:val="11"/>
        </w:rPr>
      </w:pPr>
    </w:p>
    <w:tbl>
      <w:tblPr>
        <w:tblW w:w="0" w:type="auto"/>
        <w:tblInd w:w="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40"/>
      </w:tblGrid>
      <w:tr w:rsidR="001267F2" w:rsidTr="009F401E">
        <w:trPr>
          <w:trHeight w:val="5588"/>
        </w:trPr>
        <w:tc>
          <w:tcPr>
            <w:tcW w:w="12240" w:type="dxa"/>
            <w:tcBorders>
              <w:bottom w:val="single" w:sz="34" w:space="0" w:color="FF0000"/>
            </w:tcBorders>
          </w:tcPr>
          <w:p w:rsidR="001267F2" w:rsidRDefault="007E1CC6">
            <w:pPr>
              <w:pStyle w:val="TableParagraph"/>
              <w:spacing w:before="1"/>
              <w:ind w:right="1088"/>
              <w:jc w:val="center"/>
              <w:rPr>
                <w:rFonts w:ascii="Tahoma"/>
                <w:b/>
                <w:sz w:val="60"/>
              </w:rPr>
            </w:pPr>
            <w:bookmarkStart w:id="0" w:name="Slide_1"/>
            <w:bookmarkEnd w:id="0"/>
            <w:r w:rsidRPr="009F401E">
              <w:rPr>
                <w:rFonts w:ascii="Tahoma"/>
                <w:b/>
                <w:color w:val="7030A0"/>
                <w:sz w:val="60"/>
              </w:rPr>
              <w:t>PENETRATION</w:t>
            </w:r>
            <w:r w:rsidRPr="009F401E">
              <w:rPr>
                <w:rFonts w:ascii="Tahoma"/>
                <w:b/>
                <w:color w:val="7030A0"/>
                <w:spacing w:val="38"/>
                <w:sz w:val="60"/>
              </w:rPr>
              <w:t xml:space="preserve"> </w:t>
            </w:r>
            <w:r w:rsidRPr="009F401E">
              <w:rPr>
                <w:rFonts w:ascii="Tahoma"/>
                <w:b/>
                <w:color w:val="7030A0"/>
                <w:sz w:val="60"/>
              </w:rPr>
              <w:t>TEST</w:t>
            </w:r>
            <w:r w:rsidRPr="009F401E">
              <w:rPr>
                <w:rFonts w:ascii="Tahoma"/>
                <w:b/>
                <w:color w:val="7030A0"/>
                <w:spacing w:val="28"/>
                <w:sz w:val="60"/>
              </w:rPr>
              <w:t xml:space="preserve"> </w:t>
            </w:r>
            <w:r w:rsidRPr="009F401E">
              <w:rPr>
                <w:rFonts w:ascii="Tahoma"/>
                <w:b/>
                <w:color w:val="7030A0"/>
                <w:sz w:val="60"/>
              </w:rPr>
              <w:t>REPORT</w:t>
            </w:r>
          </w:p>
        </w:tc>
      </w:tr>
      <w:tr w:rsidR="001267F2">
        <w:trPr>
          <w:trHeight w:val="2029"/>
        </w:trPr>
        <w:tc>
          <w:tcPr>
            <w:tcW w:w="12240" w:type="dxa"/>
            <w:tcBorders>
              <w:top w:val="single" w:sz="34" w:space="0" w:color="FF0000"/>
            </w:tcBorders>
          </w:tcPr>
          <w:p w:rsidR="001267F2" w:rsidRPr="009F401E" w:rsidRDefault="001267F2">
            <w:pPr>
              <w:pStyle w:val="TableParagraph"/>
              <w:spacing w:before="4"/>
              <w:ind w:left="0"/>
              <w:rPr>
                <w:rFonts w:ascii="Times New Roman"/>
                <w:color w:val="7030A0"/>
                <w:sz w:val="47"/>
              </w:rPr>
            </w:pPr>
          </w:p>
          <w:p w:rsidR="001267F2" w:rsidRPr="009F401E" w:rsidRDefault="007E1CC6">
            <w:pPr>
              <w:pStyle w:val="TableParagraph"/>
              <w:spacing w:before="0" w:line="334" w:lineRule="exact"/>
              <w:ind w:right="1076"/>
              <w:jc w:val="center"/>
              <w:rPr>
                <w:rFonts w:ascii="Tahoma"/>
                <w:b/>
                <w:color w:val="7030A0"/>
                <w:sz w:val="28"/>
              </w:rPr>
            </w:pPr>
            <w:r w:rsidRPr="009F401E">
              <w:rPr>
                <w:rFonts w:ascii="Tahoma"/>
                <w:b/>
                <w:color w:val="7030A0"/>
                <w:sz w:val="28"/>
              </w:rPr>
              <w:t>Information</w:t>
            </w:r>
            <w:r w:rsidRPr="009F401E">
              <w:rPr>
                <w:rFonts w:ascii="Tahoma"/>
                <w:b/>
                <w:color w:val="7030A0"/>
                <w:spacing w:val="-13"/>
                <w:sz w:val="28"/>
              </w:rPr>
              <w:t xml:space="preserve"> </w:t>
            </w:r>
            <w:r w:rsidRPr="009F401E">
              <w:rPr>
                <w:rFonts w:ascii="Tahoma"/>
                <w:b/>
                <w:color w:val="7030A0"/>
                <w:sz w:val="28"/>
              </w:rPr>
              <w:t>Gathering</w:t>
            </w:r>
            <w:r w:rsidRPr="009F401E">
              <w:rPr>
                <w:rFonts w:ascii="Tahoma"/>
                <w:b/>
                <w:color w:val="7030A0"/>
                <w:spacing w:val="-13"/>
                <w:sz w:val="28"/>
              </w:rPr>
              <w:t xml:space="preserve"> </w:t>
            </w:r>
            <w:r w:rsidRPr="009F401E">
              <w:rPr>
                <w:rFonts w:ascii="Tahoma"/>
                <w:b/>
                <w:color w:val="7030A0"/>
                <w:sz w:val="28"/>
              </w:rPr>
              <w:t>and</w:t>
            </w:r>
            <w:r w:rsidRPr="009F401E">
              <w:rPr>
                <w:rFonts w:ascii="Tahoma"/>
                <w:b/>
                <w:color w:val="7030A0"/>
                <w:spacing w:val="-13"/>
                <w:sz w:val="28"/>
              </w:rPr>
              <w:t xml:space="preserve"> </w:t>
            </w:r>
            <w:r w:rsidRPr="009F401E">
              <w:rPr>
                <w:rFonts w:ascii="Tahoma"/>
                <w:b/>
                <w:color w:val="7030A0"/>
                <w:sz w:val="28"/>
              </w:rPr>
              <w:t>Vulnerability</w:t>
            </w:r>
            <w:r w:rsidRPr="009F401E">
              <w:rPr>
                <w:rFonts w:ascii="Tahoma"/>
                <w:b/>
                <w:color w:val="7030A0"/>
                <w:spacing w:val="-13"/>
                <w:sz w:val="28"/>
              </w:rPr>
              <w:t xml:space="preserve"> </w:t>
            </w:r>
            <w:r w:rsidRPr="009F401E">
              <w:rPr>
                <w:rFonts w:ascii="Tahoma"/>
                <w:b/>
                <w:color w:val="7030A0"/>
                <w:sz w:val="28"/>
              </w:rPr>
              <w:t>Assessment</w:t>
            </w:r>
          </w:p>
          <w:p w:rsidR="001267F2" w:rsidRDefault="007E1CC6">
            <w:pPr>
              <w:pStyle w:val="TableParagraph"/>
              <w:spacing w:before="0" w:line="334" w:lineRule="exact"/>
              <w:ind w:right="1069"/>
              <w:jc w:val="center"/>
              <w:rPr>
                <w:rFonts w:ascii="Tahoma"/>
                <w:b/>
                <w:sz w:val="28"/>
              </w:rPr>
            </w:pPr>
            <w:r w:rsidRPr="009F401E">
              <w:rPr>
                <w:rFonts w:ascii="Tahoma"/>
                <w:b/>
                <w:color w:val="7030A0"/>
                <w:sz w:val="28"/>
              </w:rPr>
              <w:t>Report</w:t>
            </w:r>
          </w:p>
        </w:tc>
      </w:tr>
      <w:tr w:rsidR="001267F2">
        <w:trPr>
          <w:trHeight w:val="2282"/>
        </w:trPr>
        <w:tc>
          <w:tcPr>
            <w:tcW w:w="12240" w:type="dxa"/>
            <w:shd w:val="clear" w:color="auto" w:fill="3D1D5A"/>
          </w:tcPr>
          <w:p w:rsidR="001267F2" w:rsidRDefault="001267F2">
            <w:pPr>
              <w:pStyle w:val="TableParagraph"/>
              <w:spacing w:before="7"/>
              <w:ind w:left="0"/>
              <w:rPr>
                <w:rFonts w:ascii="Times New Roman"/>
                <w:sz w:val="33"/>
              </w:rPr>
            </w:pPr>
          </w:p>
          <w:p w:rsidR="001267F2" w:rsidRDefault="009F401E">
            <w:pPr>
              <w:pStyle w:val="TableParagraph"/>
              <w:spacing w:before="0"/>
              <w:ind w:right="1032"/>
              <w:jc w:val="center"/>
              <w:rPr>
                <w:lang w:val="en-IN"/>
              </w:rPr>
            </w:pPr>
            <w:r>
              <w:rPr>
                <w:color w:val="FFFFFF"/>
                <w:spacing w:val="-2"/>
              </w:rPr>
              <w:t>Done by</w:t>
            </w:r>
            <w:r w:rsidR="007E1CC6">
              <w:rPr>
                <w:color w:val="FFFFFF"/>
                <w:spacing w:val="-2"/>
              </w:rPr>
              <w:t>–</w:t>
            </w:r>
            <w:r w:rsidR="007E1CC6">
              <w:rPr>
                <w:color w:val="FFFFFF"/>
                <w:spacing w:val="-23"/>
              </w:rPr>
              <w:t xml:space="preserve"> </w:t>
            </w:r>
            <w:r w:rsidR="007E1CC6">
              <w:rPr>
                <w:color w:val="FFFFFF"/>
                <w:spacing w:val="-2"/>
              </w:rPr>
              <w:t>M</w:t>
            </w:r>
            <w:proofErr w:type="spellStart"/>
            <w:r w:rsidR="007E1CC6">
              <w:rPr>
                <w:color w:val="FFFFFF"/>
                <w:spacing w:val="-2"/>
                <w:lang w:val="en-IN"/>
              </w:rPr>
              <w:t>ohammed</w:t>
            </w:r>
            <w:proofErr w:type="spellEnd"/>
            <w:r w:rsidR="007E1CC6">
              <w:rPr>
                <w:color w:val="FFFFFF"/>
                <w:spacing w:val="-2"/>
                <w:lang w:val="en-IN"/>
              </w:rPr>
              <w:t xml:space="preserve"> Amaan</w:t>
            </w:r>
          </w:p>
          <w:p w:rsidR="001267F2" w:rsidRDefault="007E1CC6">
            <w:pPr>
              <w:pStyle w:val="TableParagraph"/>
              <w:spacing w:before="47" w:line="276" w:lineRule="auto"/>
              <w:ind w:left="4370" w:right="4360" w:hanging="2"/>
              <w:jc w:val="center"/>
            </w:pPr>
            <w:r>
              <w:rPr>
                <w:color w:val="FFFFFF"/>
              </w:rPr>
              <w:t>E</w:t>
            </w:r>
            <w:r>
              <w:rPr>
                <w:color w:val="FFFFFF"/>
              </w:rPr>
              <w:t>mail:</w:t>
            </w:r>
            <w:r>
              <w:rPr>
                <w:color w:val="FFFFFF"/>
                <w:spacing w:val="1"/>
              </w:rPr>
              <w:t xml:space="preserve"> </w:t>
            </w:r>
            <w:hyperlink r:id="rId9">
              <w:r>
                <w:rPr>
                  <w:color w:val="FFFFFF"/>
                </w:rPr>
                <w:t>m</w:t>
              </w:r>
              <w:r>
                <w:rPr>
                  <w:color w:val="FFFFFF"/>
                  <w:lang w:val="en-IN"/>
                </w:rPr>
                <w:t>damaan023</w:t>
              </w:r>
              <w:r>
                <w:rPr>
                  <w:color w:val="FFFFFF"/>
                </w:rPr>
                <w:t>@gmail.com</w:t>
              </w:r>
            </w:hyperlink>
            <w:bookmarkStart w:id="1" w:name="_GoBack"/>
            <w:bookmarkEnd w:id="1"/>
          </w:p>
        </w:tc>
      </w:tr>
    </w:tbl>
    <w:p w:rsidR="001267F2" w:rsidRDefault="001267F2">
      <w:pPr>
        <w:spacing w:line="276" w:lineRule="auto"/>
        <w:jc w:val="center"/>
        <w:sectPr w:rsidR="001267F2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:rsidR="001267F2" w:rsidRDefault="001267F2">
      <w:pPr>
        <w:pStyle w:val="BodyText"/>
        <w:rPr>
          <w:rFonts w:ascii="Times New Roman"/>
          <w:sz w:val="20"/>
        </w:rPr>
      </w:pPr>
    </w:p>
    <w:p w:rsidR="001267F2" w:rsidRPr="003A57D6" w:rsidRDefault="001267F2">
      <w:pPr>
        <w:pStyle w:val="BodyText"/>
        <w:rPr>
          <w:rFonts w:ascii="Times New Roman"/>
          <w:sz w:val="32"/>
          <w:szCs w:val="32"/>
        </w:rPr>
      </w:pPr>
    </w:p>
    <w:p w:rsidR="001267F2" w:rsidRPr="003A57D6" w:rsidRDefault="007E1CC6">
      <w:pPr>
        <w:pStyle w:val="Heading1"/>
        <w:spacing w:before="244"/>
        <w:rPr>
          <w:rFonts w:ascii="Tahoma" w:hAnsi="Tahoma" w:cs="Tahoma"/>
          <w:color w:val="7030A0"/>
          <w:sz w:val="32"/>
          <w:szCs w:val="32"/>
        </w:rPr>
      </w:pPr>
      <w:bookmarkStart w:id="2" w:name="Slide_2"/>
      <w:bookmarkStart w:id="3" w:name="_bookmark0"/>
      <w:bookmarkEnd w:id="2"/>
      <w:bookmarkEnd w:id="3"/>
      <w:r w:rsidRPr="003A57D6">
        <w:rPr>
          <w:rFonts w:ascii="Tahoma" w:hAnsi="Tahoma" w:cs="Tahoma"/>
          <w:color w:val="7030A0"/>
          <w:sz w:val="32"/>
          <w:szCs w:val="32"/>
        </w:rPr>
        <w:t>Document</w:t>
      </w:r>
      <w:r w:rsidRPr="003A57D6">
        <w:rPr>
          <w:rFonts w:ascii="Tahoma" w:hAnsi="Tahoma" w:cs="Tahoma"/>
          <w:color w:val="7030A0"/>
          <w:spacing w:val="48"/>
          <w:sz w:val="32"/>
          <w:szCs w:val="32"/>
        </w:rPr>
        <w:t xml:space="preserve"> </w:t>
      </w:r>
      <w:r w:rsidRPr="003A57D6">
        <w:rPr>
          <w:rFonts w:ascii="Tahoma" w:hAnsi="Tahoma" w:cs="Tahoma"/>
          <w:color w:val="7030A0"/>
          <w:sz w:val="32"/>
          <w:szCs w:val="32"/>
        </w:rPr>
        <w:t>Control</w:t>
      </w:r>
    </w:p>
    <w:p w:rsidR="001267F2" w:rsidRPr="003A57D6" w:rsidRDefault="001267F2">
      <w:pPr>
        <w:pStyle w:val="BodyText"/>
        <w:spacing w:before="10"/>
        <w:rPr>
          <w:rFonts w:ascii="Tahoma" w:hAnsi="Tahoma" w:cs="Tahoma"/>
          <w:b/>
          <w:sz w:val="28"/>
          <w:szCs w:val="28"/>
        </w:rPr>
      </w:pPr>
    </w:p>
    <w:tbl>
      <w:tblPr>
        <w:tblW w:w="0" w:type="auto"/>
        <w:tblInd w:w="1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4112"/>
        <w:gridCol w:w="3260"/>
      </w:tblGrid>
      <w:tr w:rsidR="001267F2" w:rsidRPr="003A57D6">
        <w:trPr>
          <w:trHeight w:val="724"/>
        </w:trPr>
        <w:tc>
          <w:tcPr>
            <w:tcW w:w="2268" w:type="dxa"/>
          </w:tcPr>
          <w:p w:rsidR="001267F2" w:rsidRPr="003A57D6" w:rsidRDefault="007E1CC6">
            <w:pPr>
              <w:pStyle w:val="TableParagraph"/>
              <w:ind w:left="106"/>
              <w:rPr>
                <w:rFonts w:ascii="Tahoma" w:hAnsi="Tahoma" w:cs="Tahoma"/>
                <w:b/>
                <w:sz w:val="28"/>
                <w:szCs w:val="28"/>
              </w:rPr>
            </w:pPr>
            <w:r w:rsidRPr="003A57D6">
              <w:rPr>
                <w:rFonts w:ascii="Tahoma" w:hAnsi="Tahoma" w:cs="Tahoma"/>
                <w:b/>
                <w:sz w:val="28"/>
                <w:szCs w:val="28"/>
              </w:rPr>
              <w:t>Document</w:t>
            </w:r>
            <w:r w:rsidRPr="003A57D6">
              <w:rPr>
                <w:rFonts w:ascii="Tahoma" w:hAnsi="Tahoma" w:cs="Tahoma"/>
                <w:b/>
                <w:spacing w:val="43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b/>
                <w:sz w:val="28"/>
                <w:szCs w:val="28"/>
              </w:rPr>
              <w:t>Version</w:t>
            </w:r>
          </w:p>
        </w:tc>
        <w:tc>
          <w:tcPr>
            <w:tcW w:w="4112" w:type="dxa"/>
          </w:tcPr>
          <w:p w:rsidR="001267F2" w:rsidRPr="003A57D6" w:rsidRDefault="007E1CC6">
            <w:pPr>
              <w:pStyle w:val="TableParagraph"/>
              <w:ind w:left="109"/>
              <w:rPr>
                <w:rFonts w:ascii="Tahoma" w:hAnsi="Tahoma" w:cs="Tahoma"/>
                <w:b/>
                <w:sz w:val="28"/>
                <w:szCs w:val="28"/>
              </w:rPr>
            </w:pPr>
            <w:r w:rsidRPr="003A57D6">
              <w:rPr>
                <w:rFonts w:ascii="Tahoma" w:hAnsi="Tahoma" w:cs="Tahoma"/>
                <w:b/>
                <w:sz w:val="28"/>
                <w:szCs w:val="28"/>
              </w:rPr>
              <w:t>Owner</w:t>
            </w:r>
            <w:r w:rsidRPr="003A57D6">
              <w:rPr>
                <w:rFonts w:ascii="Tahoma" w:hAnsi="Tahoma" w:cs="Tahoma"/>
                <w:b/>
                <w:spacing w:val="26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b/>
                <w:sz w:val="28"/>
                <w:szCs w:val="28"/>
              </w:rPr>
              <w:t>&amp;</w:t>
            </w:r>
            <w:r w:rsidRPr="003A57D6">
              <w:rPr>
                <w:rFonts w:ascii="Tahoma" w:hAnsi="Tahoma" w:cs="Tahoma"/>
                <w:b/>
                <w:spacing w:val="24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b/>
                <w:sz w:val="28"/>
                <w:szCs w:val="28"/>
              </w:rPr>
              <w:t>Role</w:t>
            </w:r>
          </w:p>
        </w:tc>
        <w:tc>
          <w:tcPr>
            <w:tcW w:w="3260" w:type="dxa"/>
          </w:tcPr>
          <w:p w:rsidR="001267F2" w:rsidRPr="003A57D6" w:rsidRDefault="007E1CC6">
            <w:pPr>
              <w:pStyle w:val="TableParagraph"/>
              <w:ind w:left="114"/>
              <w:rPr>
                <w:rFonts w:ascii="Tahoma" w:hAnsi="Tahoma" w:cs="Tahoma"/>
                <w:b/>
                <w:sz w:val="28"/>
                <w:szCs w:val="28"/>
              </w:rPr>
            </w:pPr>
            <w:r w:rsidRPr="003A57D6">
              <w:rPr>
                <w:rFonts w:ascii="Tahoma" w:hAnsi="Tahoma" w:cs="Tahoma"/>
                <w:b/>
                <w:sz w:val="28"/>
                <w:szCs w:val="28"/>
              </w:rPr>
              <w:t>Status</w:t>
            </w:r>
            <w:r w:rsidRPr="003A57D6">
              <w:rPr>
                <w:rFonts w:ascii="Tahoma" w:hAnsi="Tahoma" w:cs="Tahoma"/>
                <w:b/>
                <w:spacing w:val="8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b/>
                <w:sz w:val="28"/>
                <w:szCs w:val="28"/>
              </w:rPr>
              <w:t>&amp;</w:t>
            </w:r>
            <w:r w:rsidRPr="003A57D6">
              <w:rPr>
                <w:rFonts w:ascii="Tahoma" w:hAnsi="Tahoma" w:cs="Tahoma"/>
                <w:b/>
                <w:spacing w:val="7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b/>
                <w:sz w:val="28"/>
                <w:szCs w:val="28"/>
              </w:rPr>
              <w:t>comments</w:t>
            </w:r>
          </w:p>
        </w:tc>
      </w:tr>
      <w:tr w:rsidR="001267F2" w:rsidRPr="003A57D6">
        <w:trPr>
          <w:trHeight w:val="724"/>
        </w:trPr>
        <w:tc>
          <w:tcPr>
            <w:tcW w:w="2268" w:type="dxa"/>
          </w:tcPr>
          <w:p w:rsidR="001267F2" w:rsidRPr="003A57D6" w:rsidRDefault="007E1CC6">
            <w:pPr>
              <w:pStyle w:val="TableParagraph"/>
              <w:ind w:left="106"/>
              <w:rPr>
                <w:rFonts w:ascii="Tahoma" w:hAnsi="Tahoma" w:cs="Tahoma"/>
                <w:sz w:val="28"/>
                <w:szCs w:val="28"/>
              </w:rPr>
            </w:pPr>
            <w:r w:rsidRPr="003A57D6">
              <w:rPr>
                <w:rFonts w:ascii="Tahoma" w:hAnsi="Tahoma" w:cs="Tahoma"/>
                <w:sz w:val="28"/>
                <w:szCs w:val="28"/>
              </w:rPr>
              <w:t>v1.0</w:t>
            </w:r>
          </w:p>
        </w:tc>
        <w:tc>
          <w:tcPr>
            <w:tcW w:w="4112" w:type="dxa"/>
          </w:tcPr>
          <w:p w:rsidR="001267F2" w:rsidRPr="003A57D6" w:rsidRDefault="007E1CC6">
            <w:pPr>
              <w:pStyle w:val="TableParagraph"/>
              <w:ind w:left="109"/>
              <w:rPr>
                <w:rFonts w:ascii="Tahoma" w:hAnsi="Tahoma" w:cs="Tahoma"/>
                <w:sz w:val="28"/>
                <w:szCs w:val="28"/>
              </w:rPr>
            </w:pPr>
            <w:r w:rsidRPr="003A57D6">
              <w:rPr>
                <w:rFonts w:ascii="Tahoma" w:hAnsi="Tahoma" w:cs="Tahoma"/>
                <w:sz w:val="28"/>
                <w:szCs w:val="28"/>
              </w:rPr>
              <w:t>M</w:t>
            </w:r>
            <w:proofErr w:type="spellStart"/>
            <w:r w:rsidRPr="003A57D6">
              <w:rPr>
                <w:rFonts w:ascii="Tahoma" w:hAnsi="Tahoma" w:cs="Tahoma"/>
                <w:sz w:val="28"/>
                <w:szCs w:val="28"/>
                <w:lang w:val="en-IN"/>
              </w:rPr>
              <w:t>ohammed</w:t>
            </w:r>
            <w:proofErr w:type="spellEnd"/>
            <w:r w:rsidRPr="003A57D6">
              <w:rPr>
                <w:rFonts w:ascii="Tahoma" w:hAnsi="Tahoma" w:cs="Tahoma"/>
                <w:sz w:val="28"/>
                <w:szCs w:val="28"/>
                <w:lang w:val="en-IN"/>
              </w:rPr>
              <w:t xml:space="preserve"> Amaan</w:t>
            </w:r>
            <w:r w:rsidRPr="003A57D6">
              <w:rPr>
                <w:rFonts w:ascii="Tahoma" w:hAnsi="Tahoma" w:cs="Tahoma"/>
                <w:spacing w:val="-9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sz w:val="28"/>
                <w:szCs w:val="28"/>
              </w:rPr>
              <w:t>–</w:t>
            </w:r>
            <w:r w:rsidRPr="003A57D6">
              <w:rPr>
                <w:rFonts w:ascii="Tahoma" w:hAnsi="Tahoma" w:cs="Tahoma"/>
                <w:spacing w:val="-41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sz w:val="28"/>
                <w:szCs w:val="28"/>
              </w:rPr>
              <w:t>Penetration</w:t>
            </w:r>
          </w:p>
          <w:p w:rsidR="001267F2" w:rsidRPr="003A57D6" w:rsidRDefault="007E1CC6">
            <w:pPr>
              <w:pStyle w:val="TableParagraph"/>
              <w:spacing w:before="18"/>
              <w:ind w:left="109"/>
              <w:rPr>
                <w:rFonts w:ascii="Tahoma" w:hAnsi="Tahoma" w:cs="Tahoma"/>
                <w:sz w:val="28"/>
                <w:szCs w:val="28"/>
              </w:rPr>
            </w:pPr>
            <w:r w:rsidRPr="003A57D6">
              <w:rPr>
                <w:rFonts w:ascii="Tahoma" w:hAnsi="Tahoma" w:cs="Tahoma"/>
                <w:w w:val="105"/>
                <w:sz w:val="28"/>
                <w:szCs w:val="28"/>
              </w:rPr>
              <w:t>Tester</w:t>
            </w:r>
          </w:p>
        </w:tc>
        <w:tc>
          <w:tcPr>
            <w:tcW w:w="3260" w:type="dxa"/>
          </w:tcPr>
          <w:p w:rsidR="001267F2" w:rsidRPr="003A57D6" w:rsidRDefault="007E1CC6">
            <w:pPr>
              <w:pStyle w:val="TableParagraph"/>
              <w:ind w:left="114"/>
              <w:rPr>
                <w:rFonts w:ascii="Tahoma" w:hAnsi="Tahoma" w:cs="Tahoma"/>
                <w:sz w:val="28"/>
                <w:szCs w:val="28"/>
              </w:rPr>
            </w:pPr>
            <w:r w:rsidRPr="003A57D6">
              <w:rPr>
                <w:rFonts w:ascii="Tahoma" w:hAnsi="Tahoma" w:cs="Tahoma"/>
                <w:spacing w:val="-1"/>
                <w:sz w:val="28"/>
                <w:szCs w:val="28"/>
              </w:rPr>
              <w:t>Prepared</w:t>
            </w:r>
            <w:r w:rsidRPr="003A57D6">
              <w:rPr>
                <w:rFonts w:ascii="Tahoma" w:hAnsi="Tahoma" w:cs="Tahoma"/>
                <w:spacing w:val="19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spacing w:val="-1"/>
                <w:sz w:val="28"/>
                <w:szCs w:val="28"/>
              </w:rPr>
              <w:t>the</w:t>
            </w:r>
            <w:r w:rsidRPr="003A57D6">
              <w:rPr>
                <w:rFonts w:ascii="Tahoma" w:hAnsi="Tahoma" w:cs="Tahoma"/>
                <w:spacing w:val="-18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spacing w:val="-1"/>
                <w:sz w:val="28"/>
                <w:szCs w:val="28"/>
              </w:rPr>
              <w:t>Internal</w:t>
            </w:r>
            <w:r w:rsidRPr="003A57D6">
              <w:rPr>
                <w:rFonts w:ascii="Tahoma" w:hAnsi="Tahoma" w:cs="Tahoma"/>
                <w:spacing w:val="37"/>
                <w:sz w:val="28"/>
                <w:szCs w:val="28"/>
              </w:rPr>
              <w:t xml:space="preserve"> </w:t>
            </w:r>
            <w:r w:rsidRPr="003A57D6">
              <w:rPr>
                <w:rFonts w:ascii="Tahoma" w:hAnsi="Tahoma" w:cs="Tahoma"/>
                <w:sz w:val="28"/>
                <w:szCs w:val="28"/>
              </w:rPr>
              <w:t>Draft</w:t>
            </w:r>
          </w:p>
        </w:tc>
      </w:tr>
    </w:tbl>
    <w:p w:rsidR="001267F2" w:rsidRPr="003A57D6" w:rsidRDefault="001267F2">
      <w:pPr>
        <w:pStyle w:val="BodyText"/>
        <w:rPr>
          <w:rFonts w:ascii="Tahoma" w:hAnsi="Tahoma" w:cs="Tahoma"/>
          <w:b/>
          <w:sz w:val="32"/>
          <w:szCs w:val="32"/>
        </w:rPr>
      </w:pPr>
    </w:p>
    <w:p w:rsidR="001267F2" w:rsidRPr="003A57D6" w:rsidRDefault="007E1CC6">
      <w:pPr>
        <w:pStyle w:val="Heading1"/>
        <w:spacing w:before="0"/>
        <w:rPr>
          <w:rFonts w:ascii="Tahoma" w:hAnsi="Tahoma" w:cs="Tahoma"/>
          <w:color w:val="7030A0"/>
          <w:sz w:val="32"/>
          <w:szCs w:val="32"/>
        </w:rPr>
      </w:pPr>
      <w:r w:rsidRPr="003A57D6">
        <w:rPr>
          <w:rFonts w:ascii="Tahoma" w:hAnsi="Tahoma" w:cs="Tahoma"/>
          <w:color w:val="7030A0"/>
          <w:sz w:val="32"/>
          <w:szCs w:val="32"/>
        </w:rPr>
        <w:t>Disclaimer</w:t>
      </w:r>
    </w:p>
    <w:p w:rsidR="001267F2" w:rsidRPr="003A57D6" w:rsidRDefault="007E1CC6">
      <w:pPr>
        <w:pStyle w:val="BodyText"/>
        <w:spacing w:before="221" w:line="384" w:lineRule="auto"/>
        <w:ind w:left="1074" w:right="1036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The content of this report is highly confidential </w:t>
      </w:r>
      <w:r w:rsidRPr="003A57D6">
        <w:rPr>
          <w:rFonts w:ascii="Tahoma" w:hAnsi="Tahoma" w:cs="Tahoma"/>
          <w:spacing w:val="12"/>
          <w:sz w:val="28"/>
          <w:szCs w:val="28"/>
        </w:rPr>
        <w:t xml:space="preserve">and </w:t>
      </w:r>
      <w:r w:rsidRPr="003A57D6">
        <w:rPr>
          <w:rFonts w:ascii="Tahoma" w:hAnsi="Tahoma" w:cs="Tahoma"/>
          <w:sz w:val="28"/>
          <w:szCs w:val="28"/>
        </w:rPr>
        <w:t xml:space="preserve">may include critical information </w:t>
      </w:r>
      <w:r w:rsidRPr="003A57D6">
        <w:rPr>
          <w:rFonts w:ascii="Tahoma" w:hAnsi="Tahoma" w:cs="Tahoma"/>
          <w:spacing w:val="13"/>
          <w:sz w:val="28"/>
          <w:szCs w:val="28"/>
        </w:rPr>
        <w:t>on</w:t>
      </w:r>
      <w:r w:rsidRPr="003A57D6">
        <w:rPr>
          <w:rFonts w:ascii="Tahoma" w:hAnsi="Tahoma" w:cs="Tahoma"/>
          <w:spacing w:val="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Information Gathering and Vulnerability Assessment. The report should be shared</w:t>
      </w:r>
      <w:r w:rsidRPr="003A57D6">
        <w:rPr>
          <w:rFonts w:ascii="Tahoma" w:hAnsi="Tahoma" w:cs="Tahoma"/>
          <w:spacing w:val="7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only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with</w:t>
      </w:r>
      <w:r w:rsidRPr="003A57D6">
        <w:rPr>
          <w:rFonts w:ascii="Tahoma" w:hAnsi="Tahoma" w:cs="Tahoma"/>
          <w:spacing w:val="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intended</w:t>
      </w:r>
      <w:r w:rsidRPr="003A57D6">
        <w:rPr>
          <w:rFonts w:ascii="Tahoma" w:hAnsi="Tahoma" w:cs="Tahoma"/>
          <w:spacing w:val="3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parties.</w:t>
      </w:r>
    </w:p>
    <w:p w:rsidR="001267F2" w:rsidRPr="003A57D6" w:rsidRDefault="007E1CC6">
      <w:pPr>
        <w:pStyle w:val="BodyText"/>
        <w:spacing w:before="188" w:line="384" w:lineRule="auto"/>
        <w:ind w:left="1074" w:right="1044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Although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maximum effort has </w:t>
      </w:r>
      <w:r w:rsidRPr="003A57D6">
        <w:rPr>
          <w:rFonts w:ascii="Tahoma" w:hAnsi="Tahoma" w:cs="Tahoma"/>
          <w:spacing w:val="9"/>
          <w:sz w:val="28"/>
          <w:szCs w:val="28"/>
        </w:rPr>
        <w:t xml:space="preserve">been </w:t>
      </w:r>
      <w:r w:rsidRPr="003A57D6">
        <w:rPr>
          <w:rFonts w:ascii="Tahoma" w:hAnsi="Tahoma" w:cs="Tahoma"/>
          <w:sz w:val="28"/>
          <w:szCs w:val="28"/>
        </w:rPr>
        <w:t>applied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7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make this repo</w:t>
      </w:r>
      <w:r w:rsidRPr="003A57D6">
        <w:rPr>
          <w:rFonts w:ascii="Tahoma" w:hAnsi="Tahoma" w:cs="Tahoma"/>
          <w:sz w:val="28"/>
          <w:szCs w:val="28"/>
        </w:rPr>
        <w:t>rt accurate, M</w:t>
      </w:r>
      <w:proofErr w:type="spellStart"/>
      <w:r w:rsidRPr="003A57D6">
        <w:rPr>
          <w:rFonts w:ascii="Tahoma" w:hAnsi="Tahoma" w:cs="Tahoma"/>
          <w:sz w:val="28"/>
          <w:szCs w:val="28"/>
          <w:lang w:val="en-IN"/>
        </w:rPr>
        <w:t>ohammed</w:t>
      </w:r>
      <w:proofErr w:type="spellEnd"/>
      <w:r w:rsidRPr="003A57D6">
        <w:rPr>
          <w:rFonts w:ascii="Tahoma" w:hAnsi="Tahoma" w:cs="Tahoma"/>
          <w:sz w:val="28"/>
          <w:szCs w:val="28"/>
          <w:lang w:val="en-IN"/>
        </w:rPr>
        <w:t xml:space="preserve"> Amaan </w:t>
      </w:r>
      <w:r w:rsidRPr="003A57D6">
        <w:rPr>
          <w:rFonts w:ascii="Tahoma" w:hAnsi="Tahoma" w:cs="Tahoma"/>
          <w:sz w:val="28"/>
          <w:szCs w:val="28"/>
        </w:rPr>
        <w:t>cannot be held responsible for inaccuracies or systems changes after the report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has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been</w:t>
      </w:r>
      <w:r w:rsidRPr="003A57D6">
        <w:rPr>
          <w:rFonts w:ascii="Tahoma" w:hAnsi="Tahoma" w:cs="Tahoma"/>
          <w:spacing w:val="5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issued</w:t>
      </w:r>
      <w:r w:rsidRPr="003A57D6">
        <w:rPr>
          <w:rFonts w:ascii="Tahoma" w:hAnsi="Tahoma" w:cs="Tahoma"/>
          <w:spacing w:val="3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since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new</w:t>
      </w:r>
      <w:r w:rsidRPr="003A57D6">
        <w:rPr>
          <w:rFonts w:ascii="Tahoma" w:hAnsi="Tahoma" w:cs="Tahoma"/>
          <w:spacing w:val="1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vulnerabilities</w:t>
      </w:r>
      <w:r w:rsidRPr="003A57D6">
        <w:rPr>
          <w:rFonts w:ascii="Tahoma" w:hAnsi="Tahoma" w:cs="Tahoma"/>
          <w:spacing w:val="5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may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be found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o</w:t>
      </w:r>
      <w:r w:rsidRPr="003A57D6">
        <w:rPr>
          <w:rFonts w:ascii="Tahoma" w:hAnsi="Tahoma" w:cs="Tahoma"/>
          <w:spacing w:val="-50"/>
          <w:sz w:val="28"/>
          <w:szCs w:val="28"/>
        </w:rPr>
        <w:t xml:space="preserve"> </w:t>
      </w:r>
      <w:proofErr w:type="spellStart"/>
      <w:r w:rsidRPr="003A57D6">
        <w:rPr>
          <w:rFonts w:ascii="Tahoma" w:hAnsi="Tahoma" w:cs="Tahoma"/>
          <w:spacing w:val="-2"/>
          <w:sz w:val="28"/>
          <w:szCs w:val="28"/>
        </w:rPr>
        <w:t>nce</w:t>
      </w:r>
      <w:proofErr w:type="spellEnd"/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the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tests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are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completed.</w:t>
      </w:r>
    </w:p>
    <w:p w:rsidR="001267F2" w:rsidRPr="003A57D6" w:rsidRDefault="007E1CC6">
      <w:pPr>
        <w:pStyle w:val="BodyText"/>
        <w:spacing w:before="203" w:line="381" w:lineRule="auto"/>
        <w:ind w:left="1074" w:right="1044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Moreover,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</w:t>
      </w:r>
      <w:proofErr w:type="spellStart"/>
      <w:r w:rsidRPr="003A57D6">
        <w:rPr>
          <w:rFonts w:ascii="Tahoma" w:hAnsi="Tahoma" w:cs="Tahoma"/>
          <w:sz w:val="28"/>
          <w:szCs w:val="28"/>
          <w:lang w:val="en-IN"/>
        </w:rPr>
        <w:t>ohammed</w:t>
      </w:r>
      <w:proofErr w:type="spellEnd"/>
      <w:r w:rsidRPr="003A57D6">
        <w:rPr>
          <w:rFonts w:ascii="Tahoma" w:hAnsi="Tahoma" w:cs="Tahoma"/>
          <w:sz w:val="28"/>
          <w:szCs w:val="28"/>
          <w:lang w:val="en-IN"/>
        </w:rPr>
        <w:t xml:space="preserve"> Amaan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cannot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held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responsible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how</w:t>
      </w:r>
      <w:r w:rsidRPr="003A57D6">
        <w:rPr>
          <w:rFonts w:ascii="Tahoma" w:hAnsi="Tahoma" w:cs="Tahoma"/>
          <w:spacing w:val="7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7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report</w:t>
      </w:r>
      <w:r w:rsidRPr="003A57D6">
        <w:rPr>
          <w:rFonts w:ascii="Tahoma" w:hAnsi="Tahoma" w:cs="Tahoma"/>
          <w:spacing w:val="7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implemented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changes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11"/>
          <w:sz w:val="28"/>
          <w:szCs w:val="28"/>
        </w:rPr>
        <w:t xml:space="preserve">made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DVWA </w:t>
      </w:r>
      <w:proofErr w:type="gramStart"/>
      <w:r w:rsidRPr="003A57D6">
        <w:rPr>
          <w:rFonts w:ascii="Tahoma" w:hAnsi="Tahoma" w:cs="Tahoma"/>
          <w:sz w:val="28"/>
          <w:szCs w:val="28"/>
        </w:rPr>
        <w:t>Vulnerabilities .</w:t>
      </w:r>
      <w:proofErr w:type="gramEnd"/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systems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based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recommendations of this report.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10"/>
          <w:sz w:val="28"/>
          <w:szCs w:val="28"/>
        </w:rPr>
        <w:t xml:space="preserve">Guidance </w:t>
      </w:r>
      <w:r w:rsidRPr="003A57D6">
        <w:rPr>
          <w:rFonts w:ascii="Tahoma" w:hAnsi="Tahoma" w:cs="Tahoma"/>
          <w:sz w:val="28"/>
          <w:szCs w:val="28"/>
        </w:rPr>
        <w:t>should be taken from a network and security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expert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on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how</w:t>
      </w:r>
      <w:r w:rsidRPr="003A57D6">
        <w:rPr>
          <w:rFonts w:ascii="Tahoma" w:hAnsi="Tahoma" w:cs="Tahoma"/>
          <w:spacing w:val="1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best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-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implement</w:t>
      </w:r>
      <w:r w:rsidRPr="003A57D6">
        <w:rPr>
          <w:rFonts w:ascii="Tahoma" w:hAnsi="Tahoma" w:cs="Tahoma"/>
          <w:spacing w:val="1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recommendations.</w:t>
      </w:r>
    </w:p>
    <w:p w:rsidR="001267F2" w:rsidRPr="003A57D6" w:rsidRDefault="007E1CC6">
      <w:pPr>
        <w:pStyle w:val="BodyText"/>
        <w:spacing w:before="191" w:line="381" w:lineRule="auto"/>
        <w:ind w:left="1074" w:right="1025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All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other</w:t>
      </w:r>
      <w:r w:rsidRPr="003A57D6">
        <w:rPr>
          <w:rFonts w:ascii="Tahoma" w:hAnsi="Tahoma" w:cs="Tahoma"/>
          <w:spacing w:val="-1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information</w:t>
      </w:r>
      <w:r w:rsidRPr="003A57D6">
        <w:rPr>
          <w:rFonts w:ascii="Tahoma" w:hAnsi="Tahoma" w:cs="Tahoma"/>
          <w:spacing w:val="-2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f</w:t>
      </w:r>
      <w:r w:rsidRPr="003A57D6">
        <w:rPr>
          <w:rFonts w:ascii="Tahoma" w:hAnsi="Tahoma" w:cs="Tahoma"/>
          <w:sz w:val="28"/>
          <w:szCs w:val="28"/>
        </w:rPr>
        <w:t>ormats,</w:t>
      </w:r>
      <w:r w:rsidRPr="003A57D6">
        <w:rPr>
          <w:rFonts w:ascii="Tahoma" w:hAnsi="Tahoma" w:cs="Tahoma"/>
          <w:spacing w:val="-3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methods,</w:t>
      </w:r>
      <w:r w:rsidRPr="003A57D6">
        <w:rPr>
          <w:rFonts w:ascii="Tahoma" w:hAnsi="Tahoma" w:cs="Tahoma"/>
          <w:spacing w:val="-1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 reporting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approaches</w:t>
      </w:r>
      <w:r w:rsidRPr="003A57D6">
        <w:rPr>
          <w:rFonts w:ascii="Tahoma" w:hAnsi="Tahoma" w:cs="Tahoma"/>
          <w:spacing w:val="2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is</w:t>
      </w:r>
      <w:r w:rsidRPr="003A57D6">
        <w:rPr>
          <w:rFonts w:ascii="Tahoma" w:hAnsi="Tahoma" w:cs="Tahoma"/>
          <w:spacing w:val="-2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intellectual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property of M</w:t>
      </w:r>
      <w:proofErr w:type="spellStart"/>
      <w:r w:rsidRPr="003A57D6">
        <w:rPr>
          <w:rFonts w:ascii="Tahoma" w:hAnsi="Tahoma" w:cs="Tahoma"/>
          <w:sz w:val="28"/>
          <w:szCs w:val="28"/>
          <w:lang w:val="en-IN"/>
        </w:rPr>
        <w:t>ohammed</w:t>
      </w:r>
      <w:proofErr w:type="spellEnd"/>
      <w:r w:rsidRPr="003A57D6">
        <w:rPr>
          <w:rFonts w:ascii="Tahoma" w:hAnsi="Tahoma" w:cs="Tahoma"/>
          <w:sz w:val="28"/>
          <w:szCs w:val="28"/>
          <w:lang w:val="en-IN"/>
        </w:rPr>
        <w:t xml:space="preserve"> Amaan</w:t>
      </w:r>
      <w:r w:rsidRPr="003A57D6">
        <w:rPr>
          <w:rFonts w:ascii="Tahoma" w:hAnsi="Tahoma" w:cs="Tahoma"/>
          <w:sz w:val="28"/>
          <w:szCs w:val="28"/>
        </w:rPr>
        <w:t xml:space="preserve"> and is considered proprietary information and is provided in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confidence to DVWA vulnerabilities and Information gathering for the purpose of internal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use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only.</w:t>
      </w:r>
    </w:p>
    <w:p w:rsidR="001267F2" w:rsidRPr="003A57D6" w:rsidRDefault="001267F2">
      <w:pPr>
        <w:pStyle w:val="BodyText"/>
        <w:spacing w:before="206" w:line="384" w:lineRule="auto"/>
        <w:ind w:left="1074" w:right="1059"/>
        <w:jc w:val="both"/>
        <w:rPr>
          <w:rFonts w:ascii="Tahoma" w:hAnsi="Tahoma" w:cs="Tahoma"/>
          <w:sz w:val="28"/>
          <w:szCs w:val="28"/>
          <w:lang w:val="en-IN"/>
        </w:rPr>
      </w:pPr>
    </w:p>
    <w:p w:rsidR="001267F2" w:rsidRPr="003A57D6" w:rsidRDefault="007E1CC6" w:rsidP="004A2A1B">
      <w:pPr>
        <w:pStyle w:val="Heading1"/>
        <w:ind w:left="354" w:firstLine="720"/>
        <w:rPr>
          <w:rFonts w:ascii="Tahoma" w:hAnsi="Tahoma" w:cs="Tahoma"/>
          <w:color w:val="7030A0"/>
          <w:sz w:val="36"/>
          <w:szCs w:val="36"/>
        </w:rPr>
      </w:pPr>
      <w:bookmarkStart w:id="4" w:name="Slide_3"/>
      <w:bookmarkEnd w:id="4"/>
      <w:r w:rsidRPr="003A57D6">
        <w:rPr>
          <w:rFonts w:ascii="Tahoma" w:hAnsi="Tahoma" w:cs="Tahoma"/>
          <w:color w:val="7030A0"/>
          <w:sz w:val="36"/>
          <w:szCs w:val="36"/>
        </w:rPr>
        <w:t>Table</w:t>
      </w:r>
      <w:r w:rsidRPr="003A57D6">
        <w:rPr>
          <w:rFonts w:ascii="Tahoma" w:hAnsi="Tahoma" w:cs="Tahoma"/>
          <w:color w:val="7030A0"/>
          <w:spacing w:val="31"/>
          <w:sz w:val="36"/>
          <w:szCs w:val="36"/>
        </w:rPr>
        <w:t xml:space="preserve"> </w:t>
      </w:r>
      <w:r w:rsidRPr="003A57D6">
        <w:rPr>
          <w:rFonts w:ascii="Tahoma" w:hAnsi="Tahoma" w:cs="Tahoma"/>
          <w:color w:val="7030A0"/>
          <w:sz w:val="36"/>
          <w:szCs w:val="36"/>
        </w:rPr>
        <w:t>of</w:t>
      </w:r>
      <w:r w:rsidRPr="003A57D6">
        <w:rPr>
          <w:rFonts w:ascii="Tahoma" w:hAnsi="Tahoma" w:cs="Tahoma"/>
          <w:color w:val="7030A0"/>
          <w:spacing w:val="-8"/>
          <w:sz w:val="36"/>
          <w:szCs w:val="36"/>
        </w:rPr>
        <w:t xml:space="preserve"> </w:t>
      </w:r>
      <w:r w:rsidRPr="003A57D6">
        <w:rPr>
          <w:rFonts w:ascii="Tahoma" w:hAnsi="Tahoma" w:cs="Tahoma"/>
          <w:color w:val="7030A0"/>
          <w:sz w:val="36"/>
          <w:szCs w:val="36"/>
        </w:rPr>
        <w:t>Contents</w:t>
      </w:r>
    </w:p>
    <w:p w:rsidR="009F401E" w:rsidRPr="003A57D6" w:rsidRDefault="009F401E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</w:p>
    <w:p w:rsidR="001267F2" w:rsidRPr="003A57D6" w:rsidRDefault="007E1CC6" w:rsidP="003A57D6">
      <w:pPr>
        <w:pStyle w:val="TOC3"/>
        <w:tabs>
          <w:tab w:val="right" w:leader="dot" w:pos="11405"/>
        </w:tabs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Document</w:t>
      </w:r>
      <w:r w:rsidRPr="003A57D6">
        <w:rPr>
          <w:rFonts w:ascii="Tahoma" w:hAnsi="Tahoma" w:cs="Tahoma"/>
          <w:sz w:val="28"/>
          <w:szCs w:val="28"/>
          <w:lang w:val="en-IN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Control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Disclaimer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Executive Summary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Scanning on Nmap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Scanning</w:t>
      </w:r>
      <w:r w:rsidR="009F401E"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Methods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DVWA </w:t>
      </w:r>
      <w:r w:rsidRPr="003A57D6">
        <w:rPr>
          <w:rFonts w:ascii="Tahoma" w:hAnsi="Tahoma" w:cs="Tahoma"/>
          <w:sz w:val="28"/>
          <w:szCs w:val="28"/>
        </w:rPr>
        <w:t>Vulnerability</w:t>
      </w:r>
      <w:r w:rsidR="009F401E"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Tools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Detailed</w:t>
      </w:r>
      <w:r w:rsidR="009F401E"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Findings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  <w:lang w:val="en-IN"/>
        </w:rPr>
      </w:pPr>
      <w:r w:rsidRPr="003A57D6">
        <w:rPr>
          <w:rFonts w:ascii="Tahoma" w:hAnsi="Tahoma" w:cs="Tahoma"/>
          <w:sz w:val="28"/>
          <w:szCs w:val="28"/>
          <w:lang w:val="en-IN"/>
        </w:rPr>
        <w:t>10.0.2.4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Conclusion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Recommendations</w:t>
      </w:r>
    </w:p>
    <w:p w:rsidR="001267F2" w:rsidRPr="003A57D6" w:rsidRDefault="007E1CC6">
      <w:pPr>
        <w:pStyle w:val="TOC3"/>
        <w:tabs>
          <w:tab w:val="right" w:leader="dot" w:pos="11405"/>
        </w:tabs>
        <w:ind w:left="1562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Additional Items</w:t>
      </w:r>
    </w:p>
    <w:p w:rsidR="001267F2" w:rsidRPr="003A57D6" w:rsidRDefault="001267F2">
      <w:pPr>
        <w:rPr>
          <w:rFonts w:ascii="Tahoma" w:hAnsi="Tahoma" w:cs="Tahoma"/>
          <w:sz w:val="28"/>
          <w:szCs w:val="28"/>
        </w:rPr>
        <w:sectPr w:rsidR="001267F2" w:rsidRPr="003A57D6">
          <w:headerReference w:type="default" r:id="rId10"/>
          <w:footerReference w:type="default" r:id="rId11"/>
          <w:pgSz w:w="12240" w:h="15840"/>
          <w:pgMar w:top="1140" w:right="0" w:bottom="1300" w:left="0" w:header="953" w:footer="1112" w:gutter="0"/>
          <w:cols w:space="720"/>
        </w:sect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3A57D6" w:rsidP="003A57D6">
      <w:pPr>
        <w:pStyle w:val="Heading1"/>
        <w:spacing w:before="250"/>
        <w:ind w:left="0"/>
        <w:rPr>
          <w:rFonts w:ascii="Tahoma" w:hAnsi="Tahoma" w:cs="Tahoma"/>
          <w:color w:val="7030A0"/>
          <w:sz w:val="32"/>
          <w:szCs w:val="32"/>
        </w:rPr>
      </w:pPr>
      <w:bookmarkStart w:id="5" w:name="Slide_4"/>
      <w:bookmarkStart w:id="6" w:name="_bookmark1"/>
      <w:bookmarkEnd w:id="5"/>
      <w:bookmarkEnd w:id="6"/>
      <w:r>
        <w:rPr>
          <w:rFonts w:ascii="Tahoma" w:hAnsi="Tahoma" w:cs="Tahoma"/>
          <w:color w:val="7030A0"/>
          <w:sz w:val="32"/>
          <w:szCs w:val="32"/>
        </w:rPr>
        <w:t xml:space="preserve">            </w:t>
      </w:r>
      <w:r w:rsidR="007E1CC6" w:rsidRPr="003A57D6">
        <w:rPr>
          <w:rFonts w:ascii="Tahoma" w:hAnsi="Tahoma" w:cs="Tahoma"/>
          <w:color w:val="7030A0"/>
          <w:sz w:val="32"/>
          <w:szCs w:val="32"/>
        </w:rPr>
        <w:t>E</w:t>
      </w:r>
      <w:r w:rsidR="007E1CC6" w:rsidRPr="003A57D6">
        <w:rPr>
          <w:rFonts w:ascii="Tahoma" w:hAnsi="Tahoma" w:cs="Tahoma"/>
          <w:color w:val="7030A0"/>
          <w:sz w:val="32"/>
          <w:szCs w:val="32"/>
        </w:rPr>
        <w:t>xecutive</w:t>
      </w:r>
      <w:r w:rsidR="007E1CC6" w:rsidRPr="003A57D6">
        <w:rPr>
          <w:rFonts w:ascii="Tahoma" w:hAnsi="Tahoma" w:cs="Tahoma"/>
          <w:color w:val="7030A0"/>
          <w:spacing w:val="32"/>
          <w:sz w:val="32"/>
          <w:szCs w:val="32"/>
        </w:rPr>
        <w:t xml:space="preserve"> </w:t>
      </w:r>
      <w:r w:rsidR="007E1CC6" w:rsidRPr="003A57D6">
        <w:rPr>
          <w:rFonts w:ascii="Tahoma" w:hAnsi="Tahoma" w:cs="Tahoma"/>
          <w:color w:val="7030A0"/>
          <w:sz w:val="32"/>
          <w:szCs w:val="32"/>
        </w:rPr>
        <w:t>Summary</w:t>
      </w:r>
    </w:p>
    <w:p w:rsidR="001267F2" w:rsidRPr="003A57D6" w:rsidRDefault="001267F2">
      <w:pPr>
        <w:pStyle w:val="BodyText"/>
        <w:spacing w:before="2"/>
        <w:rPr>
          <w:rFonts w:ascii="Tahoma" w:hAnsi="Tahoma" w:cs="Tahoma"/>
          <w:b/>
          <w:sz w:val="32"/>
          <w:szCs w:val="32"/>
        </w:rPr>
      </w:pPr>
    </w:p>
    <w:p w:rsidR="001267F2" w:rsidRPr="003A57D6" w:rsidRDefault="009F401E" w:rsidP="009F401E">
      <w:pPr>
        <w:pStyle w:val="Heading1"/>
        <w:spacing w:before="1"/>
        <w:ind w:left="720"/>
        <w:rPr>
          <w:rFonts w:ascii="Tahoma" w:hAnsi="Tahoma" w:cs="Tahoma"/>
          <w:sz w:val="32"/>
          <w:szCs w:val="32"/>
        </w:rPr>
      </w:pPr>
      <w:r w:rsidRPr="003A57D6">
        <w:rPr>
          <w:rFonts w:ascii="Tahoma" w:hAnsi="Tahoma" w:cs="Tahoma"/>
          <w:color w:val="FF0000"/>
          <w:sz w:val="32"/>
          <w:szCs w:val="32"/>
        </w:rPr>
        <w:t xml:space="preserve">    </w:t>
      </w:r>
      <w:r w:rsidR="007E1CC6" w:rsidRPr="003A57D6">
        <w:rPr>
          <w:rFonts w:ascii="Tahoma" w:hAnsi="Tahoma" w:cs="Tahoma"/>
          <w:color w:val="7030A0"/>
          <w:sz w:val="32"/>
          <w:szCs w:val="32"/>
        </w:rPr>
        <w:t>SYNOPSIS</w:t>
      </w:r>
    </w:p>
    <w:p w:rsidR="001267F2" w:rsidRPr="003A57D6" w:rsidRDefault="001267F2">
      <w:pPr>
        <w:pStyle w:val="BodyText"/>
        <w:spacing w:before="7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 w:rsidP="009F401E">
      <w:pPr>
        <w:spacing w:before="1" w:line="355" w:lineRule="auto"/>
        <w:ind w:left="1020" w:right="156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This report </w:t>
      </w:r>
      <w:proofErr w:type="spellStart"/>
      <w:r w:rsidRPr="003A57D6">
        <w:rPr>
          <w:rFonts w:ascii="Tahoma" w:hAnsi="Tahoma" w:cs="Tahoma"/>
          <w:sz w:val="28"/>
          <w:szCs w:val="28"/>
        </w:rPr>
        <w:t>summarises</w:t>
      </w:r>
      <w:proofErr w:type="spellEnd"/>
      <w:r w:rsidRPr="003A57D6">
        <w:rPr>
          <w:rFonts w:ascii="Tahoma" w:hAnsi="Tahoma" w:cs="Tahoma"/>
          <w:sz w:val="28"/>
          <w:szCs w:val="28"/>
        </w:rPr>
        <w:t xml:space="preserve"> the penetration test that was conducted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by </w:t>
      </w:r>
      <w:r w:rsidRPr="003A57D6">
        <w:rPr>
          <w:rFonts w:ascii="Tahoma" w:hAnsi="Tahoma" w:cs="Tahoma"/>
          <w:b/>
          <w:sz w:val="28"/>
          <w:szCs w:val="28"/>
        </w:rPr>
        <w:t>M</w:t>
      </w:r>
      <w:proofErr w:type="spellStart"/>
      <w:r w:rsidRPr="003A57D6">
        <w:rPr>
          <w:rFonts w:ascii="Tahoma" w:hAnsi="Tahoma" w:cs="Tahoma"/>
          <w:b/>
          <w:sz w:val="28"/>
          <w:szCs w:val="28"/>
          <w:lang w:val="en-IN"/>
        </w:rPr>
        <w:t>ohammed</w:t>
      </w:r>
      <w:proofErr w:type="spellEnd"/>
      <w:r w:rsidRPr="003A57D6">
        <w:rPr>
          <w:rFonts w:ascii="Tahoma" w:hAnsi="Tahoma" w:cs="Tahoma"/>
          <w:b/>
          <w:sz w:val="28"/>
          <w:szCs w:val="28"/>
          <w:lang w:val="en-IN"/>
        </w:rPr>
        <w:t xml:space="preserve"> Amaan</w:t>
      </w:r>
      <w:r w:rsidRPr="003A57D6">
        <w:rPr>
          <w:rFonts w:ascii="Tahoma" w:hAnsi="Tahoma" w:cs="Tahoma"/>
          <w:b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 an assignment for the Cyber Security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Bootcamp </w:t>
      </w:r>
      <w:r w:rsidRPr="003A57D6">
        <w:rPr>
          <w:rFonts w:ascii="Tahoma" w:hAnsi="Tahoma" w:cs="Tahoma"/>
          <w:b/>
          <w:sz w:val="28"/>
          <w:szCs w:val="28"/>
        </w:rPr>
        <w:t>Institute of</w:t>
      </w:r>
      <w:r w:rsidRPr="003A57D6">
        <w:rPr>
          <w:rFonts w:ascii="Tahoma" w:hAnsi="Tahoma" w:cs="Tahoma"/>
          <w:b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z w:val="28"/>
          <w:szCs w:val="28"/>
        </w:rPr>
        <w:t xml:space="preserve">aeronautical </w:t>
      </w:r>
      <w:proofErr w:type="gramStart"/>
      <w:r w:rsidRPr="003A57D6">
        <w:rPr>
          <w:rFonts w:ascii="Tahoma" w:hAnsi="Tahoma" w:cs="Tahoma"/>
          <w:b/>
          <w:sz w:val="28"/>
          <w:szCs w:val="28"/>
        </w:rPr>
        <w:t>engineering ,</w:t>
      </w:r>
      <w:proofErr w:type="gramEnd"/>
      <w:r w:rsidRPr="003A57D6">
        <w:rPr>
          <w:rFonts w:ascii="Tahoma" w:hAnsi="Tahoma" w:cs="Tahoma"/>
          <w:b/>
          <w:sz w:val="28"/>
          <w:szCs w:val="28"/>
        </w:rPr>
        <w:t xml:space="preserve"> Hyderabad ,India . </w:t>
      </w:r>
      <w:r w:rsidRPr="003A57D6">
        <w:rPr>
          <w:rFonts w:ascii="Tahoma" w:hAnsi="Tahoma" w:cs="Tahoma"/>
          <w:sz w:val="28"/>
          <w:szCs w:val="28"/>
        </w:rPr>
        <w:t>This report is an attempt at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showcasing my skillset and methodology of conducting a Web Application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Penetration Test. The goal of this "</w:t>
      </w:r>
      <w:proofErr w:type="spellStart"/>
      <w:r w:rsidRPr="003A57D6">
        <w:rPr>
          <w:rFonts w:ascii="Tahoma" w:hAnsi="Tahoma" w:cs="Tahoma"/>
          <w:sz w:val="28"/>
          <w:szCs w:val="28"/>
        </w:rPr>
        <w:t>pentest</w:t>
      </w:r>
      <w:proofErr w:type="spellEnd"/>
      <w:r w:rsidRPr="003A57D6">
        <w:rPr>
          <w:rFonts w:ascii="Tahoma" w:hAnsi="Tahoma" w:cs="Tahoma"/>
          <w:sz w:val="28"/>
          <w:szCs w:val="28"/>
        </w:rPr>
        <w:t>" was to act as a threat-actor by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performing </w:t>
      </w:r>
      <w:r w:rsidRPr="003A57D6">
        <w:rPr>
          <w:rFonts w:ascii="Tahoma" w:hAnsi="Tahoma" w:cs="Tahoma"/>
          <w:sz w:val="28"/>
          <w:szCs w:val="28"/>
        </w:rPr>
        <w:t>cyber-attacks and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different vulnerabilities, an open-to-all web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application.</w:t>
      </w:r>
      <w:r w:rsidRPr="003A57D6">
        <w:rPr>
          <w:rFonts w:ascii="Tahoma" w:hAnsi="Tahoma" w:cs="Tahoma"/>
          <w:spacing w:val="-1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This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will</w:t>
      </w:r>
      <w:r w:rsidRPr="003A57D6">
        <w:rPr>
          <w:rFonts w:ascii="Tahoma" w:hAnsi="Tahoma" w:cs="Tahoma"/>
          <w:spacing w:val="1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serve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discover</w:t>
      </w:r>
      <w:r w:rsidRPr="003A57D6">
        <w:rPr>
          <w:rFonts w:ascii="Tahoma" w:hAnsi="Tahoma" w:cs="Tahoma"/>
          <w:spacing w:val="-3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any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present</w:t>
      </w:r>
      <w:r w:rsidRPr="003A57D6">
        <w:rPr>
          <w:rFonts w:ascii="Tahoma" w:hAnsi="Tahoma" w:cs="Tahoma"/>
          <w:spacing w:val="5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vulnerabilities</w:t>
      </w:r>
      <w:r w:rsidRPr="003A57D6">
        <w:rPr>
          <w:rFonts w:ascii="Tahoma" w:hAnsi="Tahoma" w:cs="Tahoma"/>
          <w:spacing w:val="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that</w:t>
      </w:r>
      <w:r w:rsidRPr="003A57D6">
        <w:rPr>
          <w:rFonts w:ascii="Tahoma" w:hAnsi="Tahoma" w:cs="Tahoma"/>
          <w:spacing w:val="1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could</w:t>
      </w:r>
      <w:r w:rsidRPr="003A57D6">
        <w:rPr>
          <w:rFonts w:ascii="Tahoma" w:hAnsi="Tahoma" w:cs="Tahoma"/>
          <w:spacing w:val="-2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result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</w:t>
      </w:r>
      <w:r w:rsidRPr="003A57D6">
        <w:rPr>
          <w:rFonts w:ascii="Tahoma" w:hAnsi="Tahoma" w:cs="Tahoma"/>
          <w:spacing w:val="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breach</w:t>
      </w:r>
      <w:r w:rsidRPr="003A57D6">
        <w:rPr>
          <w:rFonts w:ascii="Tahoma" w:hAnsi="Tahoma" w:cs="Tahoma"/>
          <w:spacing w:val="-2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1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be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leveraged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access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sensitive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data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by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</w:t>
      </w:r>
      <w:r w:rsidRPr="003A57D6">
        <w:rPr>
          <w:rFonts w:ascii="Tahoma" w:hAnsi="Tahoma" w:cs="Tahoma"/>
          <w:spacing w:val="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real-world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attacker.</w:t>
      </w:r>
      <w:r w:rsidRPr="003A57D6">
        <w:rPr>
          <w:rFonts w:ascii="Tahoma" w:hAnsi="Tahoma" w:cs="Tahoma"/>
          <w:spacing w:val="-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All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issues discovered by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proofErr w:type="spellStart"/>
      <w:proofErr w:type="gramStart"/>
      <w:r w:rsidRPr="003A57D6">
        <w:rPr>
          <w:rFonts w:ascii="Tahoma" w:hAnsi="Tahoma" w:cs="Tahoma"/>
          <w:sz w:val="28"/>
          <w:szCs w:val="28"/>
        </w:rPr>
        <w:t>pentester</w:t>
      </w:r>
      <w:proofErr w:type="spellEnd"/>
      <w:r w:rsidRPr="003A57D6">
        <w:rPr>
          <w:rFonts w:ascii="Tahoma" w:hAnsi="Tahoma" w:cs="Tahoma"/>
          <w:sz w:val="28"/>
          <w:szCs w:val="28"/>
        </w:rPr>
        <w:t xml:space="preserve">( </w:t>
      </w:r>
      <w:r w:rsidRPr="003A57D6">
        <w:rPr>
          <w:rFonts w:ascii="Tahoma" w:hAnsi="Tahoma" w:cs="Tahoma"/>
          <w:sz w:val="28"/>
          <w:szCs w:val="28"/>
          <w:lang w:val="en-IN"/>
        </w:rPr>
        <w:t>Mohammed</w:t>
      </w:r>
      <w:proofErr w:type="gramEnd"/>
      <w:r w:rsidRPr="003A57D6">
        <w:rPr>
          <w:rFonts w:ascii="Tahoma" w:hAnsi="Tahoma" w:cs="Tahoma"/>
          <w:sz w:val="28"/>
          <w:szCs w:val="28"/>
          <w:lang w:val="en-IN"/>
        </w:rPr>
        <w:t xml:space="preserve"> Amaan</w:t>
      </w:r>
      <w:r w:rsidRPr="003A57D6">
        <w:rPr>
          <w:rFonts w:ascii="Tahoma" w:hAnsi="Tahoma" w:cs="Tahoma"/>
          <w:b/>
          <w:sz w:val="28"/>
          <w:szCs w:val="28"/>
        </w:rPr>
        <w:t xml:space="preserve"> ) </w:t>
      </w:r>
      <w:r w:rsidRPr="003A57D6">
        <w:rPr>
          <w:rFonts w:ascii="Tahoma" w:hAnsi="Tahoma" w:cs="Tahoma"/>
          <w:sz w:val="28"/>
          <w:szCs w:val="28"/>
        </w:rPr>
        <w:t>are achieved and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verified through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network evaluation, system vulnerability scanning and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assessment,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 both automated and manual exploitation (where applicable) of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found</w:t>
      </w:r>
      <w:r w:rsidRPr="003A57D6">
        <w:rPr>
          <w:rFonts w:ascii="Tahoma" w:hAnsi="Tahoma" w:cs="Tahoma"/>
          <w:spacing w:val="-1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vulnerabilities.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9"/>
        <w:rPr>
          <w:rFonts w:ascii="Tahoma" w:hAnsi="Tahoma" w:cs="Tahoma"/>
          <w:sz w:val="28"/>
          <w:szCs w:val="28"/>
        </w:rPr>
      </w:pPr>
    </w:p>
    <w:p w:rsidR="001267F2" w:rsidRPr="003A57D6" w:rsidRDefault="007E1CC6" w:rsidP="009F401E">
      <w:pPr>
        <w:pStyle w:val="Heading1"/>
        <w:ind w:left="584" w:firstLine="436"/>
        <w:rPr>
          <w:rFonts w:ascii="Tahoma" w:hAnsi="Tahoma" w:cs="Tahoma"/>
          <w:color w:val="7030A0"/>
          <w:sz w:val="32"/>
          <w:szCs w:val="32"/>
        </w:rPr>
      </w:pPr>
      <w:r w:rsidRPr="003A57D6">
        <w:rPr>
          <w:rFonts w:ascii="Tahoma" w:hAnsi="Tahoma" w:cs="Tahoma"/>
          <w:color w:val="7030A0"/>
          <w:sz w:val="32"/>
          <w:szCs w:val="32"/>
        </w:rPr>
        <w:t>FINDINGS</w:t>
      </w:r>
      <w:r w:rsidRPr="003A57D6">
        <w:rPr>
          <w:rFonts w:ascii="Tahoma" w:hAnsi="Tahoma" w:cs="Tahoma"/>
          <w:color w:val="7030A0"/>
          <w:spacing w:val="76"/>
          <w:sz w:val="32"/>
          <w:szCs w:val="32"/>
        </w:rPr>
        <w:t xml:space="preserve"> </w:t>
      </w:r>
      <w:r w:rsidRPr="003A57D6">
        <w:rPr>
          <w:rFonts w:ascii="Tahoma" w:hAnsi="Tahoma" w:cs="Tahoma"/>
          <w:color w:val="7030A0"/>
          <w:spacing w:val="9"/>
          <w:sz w:val="32"/>
          <w:szCs w:val="32"/>
        </w:rPr>
        <w:t>OVERVIEW</w:t>
      </w:r>
    </w:p>
    <w:p w:rsidR="001267F2" w:rsidRPr="003A57D6" w:rsidRDefault="001267F2">
      <w:pPr>
        <w:pStyle w:val="BodyText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 w:rsidP="009F401E">
      <w:pPr>
        <w:spacing w:before="264" w:line="355" w:lineRule="auto"/>
        <w:ind w:left="1020" w:right="1183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While </w:t>
      </w:r>
      <w:r w:rsidRPr="003A57D6">
        <w:rPr>
          <w:rFonts w:ascii="Tahoma" w:hAnsi="Tahoma" w:cs="Tahoma"/>
          <w:sz w:val="28"/>
          <w:szCs w:val="28"/>
        </w:rPr>
        <w:t>conducting the external penetration test, there were several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critical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vulnerabilities</w:t>
      </w:r>
      <w:r w:rsidRPr="003A57D6">
        <w:rPr>
          <w:rFonts w:ascii="Tahoma" w:hAnsi="Tahoma" w:cs="Tahoma"/>
          <w:spacing w:val="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discovered</w:t>
      </w:r>
      <w:r w:rsidRPr="003A57D6">
        <w:rPr>
          <w:rFonts w:ascii="Tahoma" w:hAnsi="Tahoma" w:cs="Tahoma"/>
          <w:spacing w:val="-4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Information</w:t>
      </w:r>
      <w:r w:rsidRPr="003A57D6">
        <w:rPr>
          <w:rFonts w:ascii="Tahoma" w:hAnsi="Tahoma" w:cs="Tahoma"/>
          <w:spacing w:val="-3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gathering</w:t>
      </w:r>
      <w:r w:rsidRPr="003A57D6">
        <w:rPr>
          <w:rFonts w:ascii="Tahoma" w:hAnsi="Tahoma" w:cs="Tahoma"/>
          <w:sz w:val="28"/>
          <w:szCs w:val="28"/>
        </w:rPr>
        <w:t>.</w:t>
      </w:r>
      <w:r w:rsidR="009F401E"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</w:t>
      </w:r>
      <w:r w:rsidRPr="003A57D6">
        <w:rPr>
          <w:rFonts w:ascii="Tahoma" w:hAnsi="Tahoma" w:cs="Tahoma"/>
          <w:spacing w:val="-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was</w:t>
      </w:r>
      <w:r w:rsidRPr="003A57D6">
        <w:rPr>
          <w:rFonts w:ascii="Tahoma" w:hAnsi="Tahoma" w:cs="Tahoma"/>
          <w:spacing w:val="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able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scan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Nmap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proofErr w:type="gramStart"/>
      <w:r w:rsidRPr="003A57D6">
        <w:rPr>
          <w:rFonts w:ascii="Tahoma" w:hAnsi="Tahoma" w:cs="Tahoma"/>
          <w:sz w:val="28"/>
          <w:szCs w:val="28"/>
        </w:rPr>
        <w:t>vulnerabilities ,</w:t>
      </w:r>
      <w:proofErr w:type="gramEnd"/>
      <w:r w:rsidRPr="003A57D6">
        <w:rPr>
          <w:rFonts w:ascii="Tahoma" w:hAnsi="Tahoma" w:cs="Tahoma"/>
          <w:sz w:val="28"/>
          <w:szCs w:val="28"/>
        </w:rPr>
        <w:t xml:space="preserve"> DVWA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vulnerabilities, and exploit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XSS vulnerabilities. This could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lead</w:t>
      </w:r>
      <w:r w:rsidRPr="003A57D6">
        <w:rPr>
          <w:rFonts w:ascii="Tahoma" w:hAnsi="Tahoma" w:cs="Tahoma"/>
          <w:spacing w:val="-1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grave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information</w:t>
      </w:r>
      <w:r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leaks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insecure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sessions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for</w:t>
      </w:r>
      <w:r w:rsidRPr="003A57D6">
        <w:rPr>
          <w:rFonts w:ascii="Tahoma" w:hAnsi="Tahoma" w:cs="Tahoma"/>
          <w:spacing w:val="-3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users.</w:t>
      </w:r>
    </w:p>
    <w:p w:rsidR="001267F2" w:rsidRPr="003A57D6" w:rsidRDefault="001267F2">
      <w:pPr>
        <w:spacing w:line="355" w:lineRule="auto"/>
        <w:rPr>
          <w:rFonts w:ascii="Tahoma" w:hAnsi="Tahoma" w:cs="Tahoma"/>
          <w:sz w:val="28"/>
          <w:szCs w:val="28"/>
        </w:rPr>
        <w:sectPr w:rsidR="001267F2" w:rsidRPr="003A57D6">
          <w:headerReference w:type="default" r:id="rId12"/>
          <w:footerReference w:type="default" r:id="rId13"/>
          <w:pgSz w:w="12240" w:h="15840"/>
          <w:pgMar w:top="1140" w:right="0" w:bottom="1300" w:left="0" w:header="953" w:footer="1112" w:gutter="0"/>
          <w:cols w:space="720"/>
        </w:sectPr>
      </w:pPr>
    </w:p>
    <w:p w:rsidR="001267F2" w:rsidRPr="003A57D6" w:rsidRDefault="001267F2">
      <w:pPr>
        <w:pStyle w:val="BodyText"/>
        <w:spacing w:before="6"/>
        <w:rPr>
          <w:rFonts w:ascii="Tahoma" w:hAnsi="Tahoma" w:cs="Tahoma"/>
          <w:color w:val="7030A0"/>
          <w:sz w:val="32"/>
          <w:szCs w:val="32"/>
        </w:rPr>
      </w:pPr>
    </w:p>
    <w:p w:rsidR="001267F2" w:rsidRPr="003A57D6" w:rsidRDefault="007E1CC6">
      <w:pPr>
        <w:pStyle w:val="Heading1"/>
        <w:spacing w:before="105"/>
        <w:ind w:left="1195"/>
        <w:jc w:val="both"/>
        <w:rPr>
          <w:rFonts w:ascii="Tahoma" w:hAnsi="Tahoma" w:cs="Tahoma"/>
          <w:color w:val="7030A0"/>
          <w:sz w:val="32"/>
          <w:szCs w:val="32"/>
        </w:rPr>
      </w:pPr>
      <w:bookmarkStart w:id="7" w:name="Slide_5"/>
      <w:bookmarkEnd w:id="7"/>
      <w:r w:rsidRPr="003A57D6">
        <w:rPr>
          <w:rFonts w:ascii="Tahoma" w:hAnsi="Tahoma" w:cs="Tahoma"/>
          <w:color w:val="7030A0"/>
          <w:sz w:val="32"/>
          <w:szCs w:val="32"/>
        </w:rPr>
        <w:t>SEVERITY</w:t>
      </w:r>
      <w:r w:rsidRPr="003A57D6">
        <w:rPr>
          <w:rFonts w:ascii="Tahoma" w:hAnsi="Tahoma" w:cs="Tahoma"/>
          <w:color w:val="7030A0"/>
          <w:spacing w:val="54"/>
          <w:sz w:val="32"/>
          <w:szCs w:val="32"/>
        </w:rPr>
        <w:t xml:space="preserve"> </w:t>
      </w:r>
      <w:r w:rsidRPr="003A57D6">
        <w:rPr>
          <w:rFonts w:ascii="Tahoma" w:hAnsi="Tahoma" w:cs="Tahoma"/>
          <w:color w:val="7030A0"/>
          <w:sz w:val="32"/>
          <w:szCs w:val="32"/>
        </w:rPr>
        <w:t>SCALE</w:t>
      </w:r>
    </w:p>
    <w:p w:rsidR="001267F2" w:rsidRPr="003A57D6" w:rsidRDefault="001267F2">
      <w:pPr>
        <w:pStyle w:val="BodyText"/>
        <w:rPr>
          <w:rFonts w:ascii="Tahoma" w:hAnsi="Tahoma" w:cs="Tahoma"/>
          <w:b/>
          <w:sz w:val="28"/>
          <w:szCs w:val="28"/>
        </w:rPr>
      </w:pPr>
    </w:p>
    <w:p w:rsidR="001267F2" w:rsidRPr="003A57D6" w:rsidRDefault="001267F2">
      <w:pPr>
        <w:pStyle w:val="BodyText"/>
        <w:spacing w:before="7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>
      <w:pPr>
        <w:spacing w:line="360" w:lineRule="auto"/>
        <w:ind w:left="1240" w:right="1415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color w:val="FF0000"/>
          <w:spacing w:val="-2"/>
          <w:sz w:val="28"/>
          <w:szCs w:val="28"/>
        </w:rPr>
        <w:t xml:space="preserve">CRITICAL </w:t>
      </w:r>
      <w:r w:rsidRPr="003A57D6">
        <w:rPr>
          <w:rFonts w:ascii="Tahoma" w:hAnsi="Tahoma" w:cs="Tahoma"/>
          <w:b/>
          <w:spacing w:val="-2"/>
          <w:sz w:val="28"/>
          <w:szCs w:val="28"/>
        </w:rPr>
        <w:t xml:space="preserve">Severity Issue: </w:t>
      </w:r>
      <w:r w:rsidRPr="003A57D6">
        <w:rPr>
          <w:rFonts w:ascii="Tahoma" w:hAnsi="Tahoma" w:cs="Tahoma"/>
          <w:spacing w:val="-2"/>
          <w:sz w:val="28"/>
          <w:szCs w:val="28"/>
        </w:rPr>
        <w:t>Poses an immediate danger to systems,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network,</w:t>
      </w:r>
      <w:r w:rsidRPr="003A57D6">
        <w:rPr>
          <w:rFonts w:ascii="Tahoma" w:hAnsi="Tahoma" w:cs="Tahoma"/>
          <w:sz w:val="28"/>
          <w:szCs w:val="28"/>
        </w:rPr>
        <w:t xml:space="preserve"> and/or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data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security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should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addressed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soon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possible.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Exploitation requires little to no special knowledge of the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target. Exploitation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doesn’t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require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highly</w:t>
      </w:r>
      <w:r w:rsidRPr="003A57D6">
        <w:rPr>
          <w:rFonts w:ascii="Tahoma" w:hAnsi="Tahoma" w:cs="Tahoma"/>
          <w:spacing w:val="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advanced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skills,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training,</w:t>
      </w:r>
      <w:r w:rsidRPr="003A57D6">
        <w:rPr>
          <w:rFonts w:ascii="Tahoma" w:hAnsi="Tahoma" w:cs="Tahoma"/>
          <w:spacing w:val="3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or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tools.</w:t>
      </w:r>
    </w:p>
    <w:p w:rsidR="001267F2" w:rsidRPr="003A57D6" w:rsidRDefault="007E1CC6">
      <w:pPr>
        <w:spacing w:before="253" w:line="362" w:lineRule="auto"/>
        <w:ind w:left="1240" w:right="161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color w:val="A42929"/>
          <w:spacing w:val="-2"/>
          <w:sz w:val="28"/>
          <w:szCs w:val="28"/>
        </w:rPr>
        <w:t xml:space="preserve">HIGH </w:t>
      </w:r>
      <w:r w:rsidRPr="003A57D6">
        <w:rPr>
          <w:rFonts w:ascii="Tahoma" w:hAnsi="Tahoma" w:cs="Tahoma"/>
          <w:b/>
          <w:spacing w:val="-2"/>
          <w:sz w:val="28"/>
          <w:szCs w:val="28"/>
        </w:rPr>
        <w:t xml:space="preserve">Severity Issue: </w:t>
      </w:r>
      <w:r w:rsidRPr="003A57D6">
        <w:rPr>
          <w:rFonts w:ascii="Tahoma" w:hAnsi="Tahoma" w:cs="Tahoma"/>
          <w:spacing w:val="-2"/>
          <w:sz w:val="28"/>
          <w:szCs w:val="28"/>
        </w:rPr>
        <w:t>Poses a significan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t danger </w:t>
      </w:r>
      <w:r w:rsidRPr="003A57D6">
        <w:rPr>
          <w:rFonts w:ascii="Tahoma" w:hAnsi="Tahoma" w:cs="Tahoma"/>
          <w:spacing w:val="-1"/>
          <w:sz w:val="28"/>
          <w:szCs w:val="28"/>
        </w:rPr>
        <w:t>to systems, network,</w:t>
      </w:r>
      <w:r w:rsidRPr="003A57D6">
        <w:rPr>
          <w:rFonts w:ascii="Tahoma" w:hAnsi="Tahoma" w:cs="Tahoma"/>
          <w:sz w:val="28"/>
          <w:szCs w:val="28"/>
        </w:rPr>
        <w:t xml:space="preserve"> and/or data security. Exploitation commonly requires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some advanced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knowledge, training, skill, and/or tools. Issue(s) should be addressed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promptly</w:t>
      </w:r>
    </w:p>
    <w:p w:rsidR="001267F2" w:rsidRPr="003A57D6" w:rsidRDefault="007E1CC6">
      <w:pPr>
        <w:spacing w:before="253" w:line="362" w:lineRule="auto"/>
        <w:ind w:left="1240" w:right="161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color w:val="AE8E29"/>
          <w:spacing w:val="-2"/>
          <w:sz w:val="28"/>
          <w:szCs w:val="28"/>
        </w:rPr>
        <w:t xml:space="preserve">MEDIUM </w:t>
      </w:r>
      <w:r w:rsidRPr="003A57D6">
        <w:rPr>
          <w:rFonts w:ascii="Tahoma" w:hAnsi="Tahoma" w:cs="Tahoma"/>
          <w:b/>
          <w:spacing w:val="-1"/>
          <w:sz w:val="28"/>
          <w:szCs w:val="28"/>
        </w:rPr>
        <w:t xml:space="preserve">Severity </w:t>
      </w:r>
      <w:proofErr w:type="spellStart"/>
      <w:proofErr w:type="gramStart"/>
      <w:r w:rsidRPr="003A57D6">
        <w:rPr>
          <w:rFonts w:ascii="Tahoma" w:hAnsi="Tahoma" w:cs="Tahoma"/>
          <w:b/>
          <w:spacing w:val="-1"/>
          <w:sz w:val="28"/>
          <w:szCs w:val="28"/>
        </w:rPr>
        <w:t>Issue:</w:t>
      </w:r>
      <w:r w:rsidRPr="003A57D6">
        <w:rPr>
          <w:rFonts w:ascii="Tahoma" w:hAnsi="Tahoma" w:cs="Tahoma"/>
          <w:spacing w:val="-1"/>
          <w:sz w:val="28"/>
          <w:szCs w:val="28"/>
        </w:rPr>
        <w:t>Vulnerabilities</w:t>
      </w:r>
      <w:proofErr w:type="spellEnd"/>
      <w:proofErr w:type="gramEnd"/>
      <w:r w:rsidRPr="003A57D6">
        <w:rPr>
          <w:rFonts w:ascii="Tahoma" w:hAnsi="Tahoma" w:cs="Tahoma"/>
          <w:spacing w:val="-1"/>
          <w:sz w:val="28"/>
          <w:szCs w:val="28"/>
        </w:rPr>
        <w:t xml:space="preserve"> should be addressed in a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timely</w:t>
      </w:r>
      <w:r w:rsidRPr="003A57D6">
        <w:rPr>
          <w:rFonts w:ascii="Tahoma" w:hAnsi="Tahoma" w:cs="Tahoma"/>
          <w:sz w:val="28"/>
          <w:szCs w:val="28"/>
        </w:rPr>
        <w:t xml:space="preserve"> manner. Exploitation is usually more difficult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 achieve and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requires special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knowledge </w:t>
      </w:r>
      <w:r w:rsidRPr="003A57D6">
        <w:rPr>
          <w:rFonts w:ascii="Tahoma" w:hAnsi="Tahoma" w:cs="Tahoma"/>
          <w:sz w:val="28"/>
          <w:szCs w:val="28"/>
        </w:rPr>
        <w:t>or access. Exploitation may also require social engineering as well</w:t>
      </w:r>
      <w:r w:rsidRPr="003A57D6">
        <w:rPr>
          <w:rFonts w:ascii="Tahoma" w:hAnsi="Tahoma" w:cs="Tahoma"/>
          <w:spacing w:val="-7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special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conditions</w:t>
      </w:r>
    </w:p>
    <w:p w:rsidR="001267F2" w:rsidRPr="003A57D6" w:rsidRDefault="007E1CC6">
      <w:pPr>
        <w:spacing w:before="253" w:line="362" w:lineRule="auto"/>
        <w:ind w:left="1240" w:right="161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color w:val="31600D"/>
          <w:sz w:val="28"/>
          <w:szCs w:val="28"/>
        </w:rPr>
        <w:t xml:space="preserve">LOW </w:t>
      </w:r>
      <w:r w:rsidRPr="003A57D6">
        <w:rPr>
          <w:rFonts w:ascii="Tahoma" w:hAnsi="Tahoma" w:cs="Tahoma"/>
          <w:b/>
          <w:sz w:val="28"/>
          <w:szCs w:val="28"/>
        </w:rPr>
        <w:t xml:space="preserve">Severity Issue: </w:t>
      </w:r>
      <w:r w:rsidRPr="003A57D6">
        <w:rPr>
          <w:rFonts w:ascii="Tahoma" w:hAnsi="Tahoma" w:cs="Tahoma"/>
          <w:sz w:val="28"/>
          <w:szCs w:val="28"/>
        </w:rPr>
        <w:t>The danger of exploitation is unlikely as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vulnerabilitie</w:t>
      </w:r>
      <w:r w:rsidRPr="003A57D6">
        <w:rPr>
          <w:rFonts w:ascii="Tahoma" w:hAnsi="Tahoma" w:cs="Tahoma"/>
          <w:sz w:val="28"/>
          <w:szCs w:val="28"/>
        </w:rPr>
        <w:t>s offer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little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 no opportunity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 compromise the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system,</w:t>
      </w:r>
      <w:r w:rsidRPr="003A57D6">
        <w:rPr>
          <w:rFonts w:ascii="Tahoma" w:hAnsi="Tahoma" w:cs="Tahoma"/>
          <w:spacing w:val="-7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network,</w:t>
      </w:r>
      <w:r w:rsidRPr="003A57D6">
        <w:rPr>
          <w:rFonts w:ascii="Tahoma" w:hAnsi="Tahoma" w:cs="Tahoma"/>
          <w:spacing w:val="3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and/or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data</w:t>
      </w:r>
      <w:r w:rsidRPr="003A57D6">
        <w:rPr>
          <w:rFonts w:ascii="Tahoma" w:hAnsi="Tahoma" w:cs="Tahoma"/>
          <w:spacing w:val="1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security.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Can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be</w:t>
      </w:r>
      <w:r w:rsidRPr="003A57D6">
        <w:rPr>
          <w:rFonts w:ascii="Tahoma" w:hAnsi="Tahoma" w:cs="Tahoma"/>
          <w:spacing w:val="-2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handled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time</w:t>
      </w:r>
      <w:r w:rsidRPr="003A57D6">
        <w:rPr>
          <w:rFonts w:ascii="Tahoma" w:hAnsi="Tahoma" w:cs="Tahoma"/>
          <w:spacing w:val="2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permits.</w:t>
      </w:r>
    </w:p>
    <w:p w:rsidR="001267F2" w:rsidRPr="003A57D6" w:rsidRDefault="007E1CC6">
      <w:pPr>
        <w:spacing w:before="253" w:line="362" w:lineRule="auto"/>
        <w:ind w:left="1240" w:right="161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color w:val="0000FF"/>
          <w:spacing w:val="-3"/>
          <w:sz w:val="28"/>
          <w:szCs w:val="28"/>
        </w:rPr>
        <w:t>INFORMATIONAL</w:t>
      </w:r>
      <w:r w:rsidRPr="003A57D6">
        <w:rPr>
          <w:rFonts w:ascii="Tahoma" w:hAnsi="Tahoma" w:cs="Tahoma"/>
          <w:b/>
          <w:color w:val="0000FF"/>
          <w:spacing w:val="5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3"/>
          <w:sz w:val="28"/>
          <w:szCs w:val="28"/>
        </w:rPr>
        <w:t xml:space="preserve">Issue: </w:t>
      </w:r>
      <w:r w:rsidRPr="003A57D6">
        <w:rPr>
          <w:rFonts w:ascii="Tahoma" w:hAnsi="Tahoma" w:cs="Tahoma"/>
          <w:spacing w:val="-3"/>
          <w:sz w:val="28"/>
          <w:szCs w:val="28"/>
        </w:rPr>
        <w:t>Meant</w:t>
      </w:r>
      <w:r w:rsidRPr="003A57D6">
        <w:rPr>
          <w:rFonts w:ascii="Tahoma" w:hAnsi="Tahoma" w:cs="Tahoma"/>
          <w:spacing w:val="-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to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increase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the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 xml:space="preserve">client’s </w:t>
      </w:r>
      <w:r w:rsidRPr="003A57D6">
        <w:rPr>
          <w:rFonts w:ascii="Tahoma" w:hAnsi="Tahoma" w:cs="Tahoma"/>
          <w:spacing w:val="-1"/>
          <w:sz w:val="28"/>
          <w:szCs w:val="28"/>
        </w:rPr>
        <w:t>knowledge.</w:t>
      </w:r>
      <w:r w:rsidRPr="003A57D6">
        <w:rPr>
          <w:rFonts w:ascii="Tahoma" w:hAnsi="Tahoma" w:cs="Tahoma"/>
          <w:spacing w:val="2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Likely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no</w:t>
      </w:r>
      <w:r w:rsidRPr="003A57D6">
        <w:rPr>
          <w:rFonts w:ascii="Tahoma" w:hAnsi="Tahoma" w:cs="Tahoma"/>
          <w:spacing w:val="-2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actual</w:t>
      </w:r>
      <w:r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threat</w:t>
      </w:r>
    </w:p>
    <w:p w:rsidR="001267F2" w:rsidRPr="003A57D6" w:rsidRDefault="001267F2">
      <w:pPr>
        <w:rPr>
          <w:rFonts w:ascii="Tahoma" w:hAnsi="Tahoma" w:cs="Tahoma"/>
          <w:sz w:val="28"/>
          <w:szCs w:val="28"/>
        </w:rPr>
        <w:sectPr w:rsidR="001267F2" w:rsidRPr="003A57D6">
          <w:pgSz w:w="12240" w:h="15840"/>
          <w:pgMar w:top="1140" w:right="0" w:bottom="1300" w:left="0" w:header="953" w:footer="1112" w:gutter="0"/>
          <w:cols w:space="720"/>
        </w:sectPr>
      </w:pPr>
    </w:p>
    <w:p w:rsidR="001267F2" w:rsidRPr="003A57D6" w:rsidRDefault="007E1CC6">
      <w:pPr>
        <w:pStyle w:val="Heading4"/>
        <w:spacing w:before="86"/>
        <w:ind w:left="3619"/>
        <w:rPr>
          <w:sz w:val="28"/>
          <w:szCs w:val="28"/>
        </w:rPr>
      </w:pPr>
      <w:bookmarkStart w:id="8" w:name="_bookmark2"/>
      <w:bookmarkStart w:id="9" w:name="Slide_6"/>
      <w:bookmarkEnd w:id="8"/>
      <w:bookmarkEnd w:id="9"/>
      <w:r w:rsidRPr="003A57D6">
        <w:rPr>
          <w:color w:val="3D1D5A"/>
          <w:spacing w:val="-7"/>
          <w:sz w:val="28"/>
          <w:szCs w:val="28"/>
        </w:rPr>
        <w:lastRenderedPageBreak/>
        <w:t>Penetration</w:t>
      </w:r>
      <w:r w:rsidRPr="003A57D6">
        <w:rPr>
          <w:color w:val="3D1D5A"/>
          <w:spacing w:val="-28"/>
          <w:sz w:val="28"/>
          <w:szCs w:val="28"/>
        </w:rPr>
        <w:t xml:space="preserve"> </w:t>
      </w:r>
      <w:r w:rsidRPr="003A57D6">
        <w:rPr>
          <w:color w:val="3D1D5A"/>
          <w:spacing w:val="-7"/>
          <w:sz w:val="28"/>
          <w:szCs w:val="28"/>
        </w:rPr>
        <w:t>Test</w:t>
      </w:r>
      <w:r w:rsidRPr="003A57D6">
        <w:rPr>
          <w:color w:val="3D1D5A"/>
          <w:spacing w:val="-38"/>
          <w:sz w:val="28"/>
          <w:szCs w:val="28"/>
        </w:rPr>
        <w:t xml:space="preserve"> </w:t>
      </w:r>
      <w:r w:rsidRPr="003A57D6">
        <w:rPr>
          <w:color w:val="3D1D5A"/>
          <w:spacing w:val="-6"/>
          <w:sz w:val="28"/>
          <w:szCs w:val="28"/>
        </w:rPr>
        <w:t>Report</w:t>
      </w:r>
    </w:p>
    <w:p w:rsidR="001267F2" w:rsidRPr="003A57D6" w:rsidRDefault="007E1CC6">
      <w:pPr>
        <w:pStyle w:val="BodyText"/>
        <w:spacing w:before="6"/>
        <w:rPr>
          <w:rFonts w:ascii="Tahoma" w:hAnsi="Tahoma" w:cs="Tahoma"/>
          <w:b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pict>
          <v:shape id="_x0000_s1035" style="position:absolute;margin-left:54.35pt;margin-top:9.8pt;width:500.25pt;height:.1pt;z-index:-251638784;mso-wrap-distance-top:0;mso-wrap-distance-bottom:0;mso-position-horizontal-relative:page;mso-width-relative:page;mso-height-relative:page" coordorigin="1088,196" coordsize="10005,0" o:spt="100" adj="0,,0" path="m1088,196r8464,m9555,196r1537,e" filled="f" strokecolor="#3c1c58" strokeweight=".19472mm">
            <v:stroke joinstyle="round"/>
            <v:formulas/>
            <v:path arrowok="t" o:connecttype="segments"/>
            <v:textbox>
              <w:txbxContent>
                <w:p w:rsidR="001267F2" w:rsidRDefault="001267F2"/>
              </w:txbxContent>
            </v:textbox>
            <w10:wrap type="topAndBottom" anchorx="page"/>
          </v:shape>
        </w:pict>
      </w:r>
    </w:p>
    <w:p w:rsidR="001267F2" w:rsidRPr="003A57D6" w:rsidRDefault="001267F2">
      <w:pPr>
        <w:pStyle w:val="BodyText"/>
        <w:rPr>
          <w:rFonts w:ascii="Tahoma" w:hAnsi="Tahoma" w:cs="Tahoma"/>
          <w:b/>
          <w:sz w:val="28"/>
          <w:szCs w:val="28"/>
        </w:rPr>
      </w:pPr>
    </w:p>
    <w:p w:rsidR="001267F2" w:rsidRPr="003A57D6" w:rsidRDefault="003A57D6">
      <w:pPr>
        <w:spacing w:before="24"/>
        <w:ind w:firstLineChars="250" w:firstLine="853"/>
        <w:rPr>
          <w:rFonts w:ascii="Tahoma" w:hAnsi="Tahoma" w:cs="Tahoma"/>
          <w:b/>
          <w:color w:val="7030A0"/>
          <w:sz w:val="32"/>
          <w:szCs w:val="32"/>
        </w:rPr>
      </w:pPr>
      <w:r>
        <w:rPr>
          <w:rFonts w:ascii="Tahoma" w:hAnsi="Tahoma" w:cs="Tahoma"/>
          <w:b/>
          <w:color w:val="7030A0"/>
          <w:spacing w:val="20"/>
          <w:sz w:val="32"/>
          <w:szCs w:val="32"/>
        </w:rPr>
        <w:t xml:space="preserve">  </w:t>
      </w:r>
      <w:r w:rsidR="007E1CC6" w:rsidRPr="003A57D6">
        <w:rPr>
          <w:rFonts w:ascii="Tahoma" w:hAnsi="Tahoma" w:cs="Tahoma"/>
          <w:b/>
          <w:color w:val="7030A0"/>
          <w:spacing w:val="20"/>
          <w:sz w:val="32"/>
          <w:szCs w:val="32"/>
        </w:rPr>
        <w:t>Final</w:t>
      </w:r>
      <w:r w:rsidR="007E1CC6" w:rsidRPr="003A57D6">
        <w:rPr>
          <w:rFonts w:ascii="Tahoma" w:hAnsi="Tahoma" w:cs="Tahoma"/>
          <w:b/>
          <w:color w:val="7030A0"/>
          <w:spacing w:val="2"/>
          <w:sz w:val="32"/>
          <w:szCs w:val="32"/>
        </w:rPr>
        <w:t xml:space="preserve"> </w:t>
      </w:r>
      <w:r w:rsidR="007E1CC6" w:rsidRPr="003A57D6">
        <w:rPr>
          <w:rFonts w:ascii="Tahoma" w:hAnsi="Tahoma" w:cs="Tahoma"/>
          <w:b/>
          <w:color w:val="7030A0"/>
          <w:spacing w:val="23"/>
          <w:sz w:val="32"/>
          <w:szCs w:val="32"/>
        </w:rPr>
        <w:t>Report</w:t>
      </w:r>
    </w:p>
    <w:p w:rsidR="001267F2" w:rsidRPr="003A57D6" w:rsidRDefault="007E1CC6">
      <w:pPr>
        <w:pStyle w:val="Heading1"/>
        <w:spacing w:before="102"/>
        <w:rPr>
          <w:rFonts w:ascii="Tahoma" w:hAnsi="Tahoma" w:cs="Tahoma"/>
          <w:color w:val="7030A0"/>
          <w:sz w:val="32"/>
          <w:szCs w:val="32"/>
        </w:rPr>
      </w:pPr>
      <w:r w:rsidRPr="003A57D6">
        <w:rPr>
          <w:rFonts w:ascii="Tahoma" w:hAnsi="Tahoma" w:cs="Tahoma"/>
          <w:color w:val="7030A0"/>
          <w:sz w:val="32"/>
          <w:szCs w:val="32"/>
        </w:rPr>
        <w:t>Methodology</w:t>
      </w:r>
    </w:p>
    <w:p w:rsidR="001267F2" w:rsidRPr="003A57D6" w:rsidRDefault="007E1CC6">
      <w:pPr>
        <w:pStyle w:val="BodyText"/>
        <w:spacing w:before="221" w:line="384" w:lineRule="auto"/>
        <w:ind w:left="1074" w:right="1054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I</w:t>
      </w:r>
      <w:r w:rsidRPr="003A57D6">
        <w:rPr>
          <w:rFonts w:ascii="Tahoma" w:hAnsi="Tahoma" w:cs="Tahoma"/>
          <w:spacing w:val="-3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utilized</w:t>
      </w:r>
      <w:r w:rsidRPr="003A57D6">
        <w:rPr>
          <w:rFonts w:ascii="Tahoma" w:hAnsi="Tahoma" w:cs="Tahoma"/>
          <w:spacing w:val="-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</w:t>
      </w:r>
      <w:r w:rsidRPr="003A57D6">
        <w:rPr>
          <w:rFonts w:ascii="Tahoma" w:hAnsi="Tahoma" w:cs="Tahoma"/>
          <w:spacing w:val="2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widely</w:t>
      </w:r>
      <w:r w:rsidRPr="003A57D6">
        <w:rPr>
          <w:rFonts w:ascii="Tahoma" w:hAnsi="Tahoma" w:cs="Tahoma"/>
          <w:spacing w:val="1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adopted</w:t>
      </w:r>
      <w:r w:rsidRPr="003A57D6">
        <w:rPr>
          <w:rFonts w:ascii="Tahoma" w:hAnsi="Tahoma" w:cs="Tahoma"/>
          <w:spacing w:val="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appro</w:t>
      </w:r>
      <w:r w:rsidRPr="003A57D6">
        <w:rPr>
          <w:rFonts w:ascii="Tahoma" w:hAnsi="Tahoma" w:cs="Tahoma"/>
          <w:spacing w:val="11"/>
          <w:sz w:val="28"/>
          <w:szCs w:val="28"/>
        </w:rPr>
        <w:t>ach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performing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penetration</w:t>
      </w:r>
      <w:r w:rsidRPr="003A57D6">
        <w:rPr>
          <w:rFonts w:ascii="Tahoma" w:hAnsi="Tahoma" w:cs="Tahoma"/>
          <w:spacing w:val="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testing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during</w:t>
      </w:r>
      <w:r w:rsidRPr="003A57D6">
        <w:rPr>
          <w:rFonts w:ascii="Tahoma" w:hAnsi="Tahoma" w:cs="Tahoma"/>
          <w:spacing w:val="1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1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tests</w:t>
      </w:r>
      <w:r w:rsidRPr="003A57D6">
        <w:rPr>
          <w:rFonts w:ascii="Tahoma" w:hAnsi="Tahoma" w:cs="Tahoma"/>
          <w:spacing w:val="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test how well the target environment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is secured. Below, a breakdown of the applied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methodology</w:t>
      </w:r>
      <w:r w:rsidRPr="003A57D6">
        <w:rPr>
          <w:rFonts w:ascii="Tahoma" w:hAnsi="Tahoma" w:cs="Tahoma"/>
          <w:spacing w:val="1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is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provided.</w:t>
      </w:r>
    </w:p>
    <w:p w:rsidR="001267F2" w:rsidRPr="003A57D6" w:rsidRDefault="007E1CC6">
      <w:pPr>
        <w:pStyle w:val="BodyText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pict>
          <v:group id="_x0000_s1036" style="position:absolute;margin-left:54.75pt;margin-top:11.7pt;width:508.5pt;height:42.75pt;z-index:-251637760;mso-position-horizontal-relative:page" coordorigin="1095,235" coordsize="10170,855">
            <v:shape id="_x0000_s1037" style="position:absolute;left:1110;top:249;width:2415;height:810" coordorigin="1110,250" coordsize="2415,810" path="m3118,250r-2008,l1110,1060r2008,l3524,655,3118,250xe" fillcolor="#3d1d5a" stroked="f">
              <v:path arrowok="t"/>
            </v:shape>
            <v:shape id="_x0000_s1038" style="position:absolute;left:1117;top:257;width:2415;height:810" coordorigin="1118,257" coordsize="2415,810" path="m1118,257r2008,l3532,662r-406,405l1118,1067r,-810xe" filled="f" strokecolor="white" strokeweight="2.25pt">
              <v:path arrowok="t"/>
            </v:shape>
            <v:shape id="_x0000_s1039" style="position:absolute;left:3030;top:249;width:2415;height:810" coordorigin="3030,250" coordsize="2415,810" path="m5039,250r-2009,l3436,655r-406,405l5039,1060,5445,655,5039,250xe" fillcolor="#3d1d5a" stroked="f">
              <v:path arrowok="t"/>
            </v:shape>
            <v:shape id="_x0000_s1040" style="position:absolute;left:3037;top:257;width:2415;height:810" coordorigin="3038,257" coordsize="2415,810" path="m3038,257r2009,l5453,662r-406,405l3038,1067,3443,662,3038,257xe" filled="f" strokecolor="white" strokeweight="2.25pt">
              <v:path arrowok="t"/>
            </v:shape>
            <v:shape id="_x0000_s1041" style="position:absolute;left:4965;top:249;width:2415;height:810" coordorigin="4965,250" coordsize="2415,810" path="m6974,250r-2009,l5371,655r-406,405l6974,1060,7379,655,6974,250xe" fillcolor="#3d1d5a" stroked="f">
              <v:path arrowok="t"/>
            </v:shape>
            <v:shape id="_x0000_s1042" style="position:absolute;left:4972;top:257;width:2414;height:810" coordorigin="4973,257" coordsize="2414,810" path="m4973,257r2008,l7387,662r-406,405l4973,1067,5378,662,4973,257xe" filled="f" strokecolor="white" strokeweight="2.25pt">
              <v:path arrowok="t"/>
            </v:shape>
            <v:shape id="_x0000_s1043" style="position:absolute;left:6900;top:249;width:2400;height:810" coordorigin="6900,250" coordsize="2400,810" path="m8897,250r-1997,l7303,655r-403,405l8897,1060,9300,655,8897,250xe" fillcolor="#3d1d5a" stroked="f">
              <v:path arrowok="t"/>
            </v:shape>
            <v:shape id="_x0000_s1044" style="position:absolute;left:6907;top:257;width:2400;height:810" coordorigin="6908,257" coordsize="2400,810" path="m6908,257r1996,l9308,662r-404,405l6908,1067,7311,662,6908,257xe" filled="f" strokecolor="white" strokeweight="2.25pt">
              <v:path arrowok="t"/>
            </v:shape>
            <v:shape id="_x0000_s1045" style="position:absolute;left:8820;top:249;width:2415;height:810" coordorigin="8820,250" coordsize="2415,810" path="m10829,250r-2009,l9226,655r-406,405l10829,1060r405,-405l10829,250xe" fillcolor="#3d1d5a" stroked="f">
              <v:path arrowok="t"/>
            </v:shape>
            <v:shape id="_x0000_s1046" style="position:absolute;left:8827;top:257;width:2415;height:810" coordorigin="8828,257" coordsize="2415,810" path="m8828,257r2008,l11242,662r-406,405l8828,1067,9233,662,8828,257xe" filled="f" strokecolor="white" strokeweight="2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83;top:367;width:1373;height:548" filled="f" stroked="f">
              <v:textbox inset="0,0,0,0">
                <w:txbxContent>
                  <w:p w:rsidR="001267F2" w:rsidRDefault="007E1CC6">
                    <w:pPr>
                      <w:spacing w:before="29" w:line="211" w:lineRule="auto"/>
                      <w:ind w:left="75" w:right="9" w:hanging="75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7"/>
                        <w:sz w:val="24"/>
                      </w:rPr>
                      <w:t>Information</w:t>
                    </w:r>
                    <w:r>
                      <w:rPr>
                        <w:color w:val="FFFFFF"/>
                        <w:spacing w:val="-8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Gathering</w:t>
                    </w:r>
                  </w:p>
                </w:txbxContent>
              </v:textbox>
            </v:shape>
            <v:shape id="_x0000_s1048" type="#_x0000_t202" style="position:absolute;left:3557;top:367;width:1484;height:548" filled="f" stroked="f">
              <v:textbox inset="0,0,0,0">
                <w:txbxContent>
                  <w:p w:rsidR="001267F2" w:rsidRDefault="007E1CC6">
                    <w:pPr>
                      <w:spacing w:before="29" w:line="211" w:lineRule="auto"/>
                      <w:ind w:left="255" w:right="10" w:hanging="256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4"/>
                        <w:sz w:val="24"/>
                      </w:rPr>
                      <w:t>Vulnerability</w:t>
                    </w:r>
                    <w:r>
                      <w:rPr>
                        <w:color w:val="FFFFFF"/>
                        <w:spacing w:val="-8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Analysis</w:t>
                    </w:r>
                  </w:p>
                </w:txbxContent>
              </v:textbox>
            </v:shape>
            <v:shape id="_x0000_s1049" type="#_x0000_t202" style="position:absolute;left:5532;top:503;width:1327;height:292" filled="f" stroked="f">
              <v:textbox inset="0,0,0,0">
                <w:txbxContent>
                  <w:p w:rsidR="001267F2" w:rsidRDefault="007E1CC6">
                    <w:pPr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9"/>
                        <w:sz w:val="24"/>
                      </w:rPr>
                      <w:t>Exploitation</w:t>
                    </w:r>
                  </w:p>
                </w:txbxContent>
              </v:textbox>
            </v:shape>
            <v:shape id="_x0000_s1050" type="#_x0000_t202" style="position:absolute;left:7463;top:367;width:1389;height:548" filled="f" stroked="f">
              <v:textbox inset="0,0,0,0">
                <w:txbxContent>
                  <w:p w:rsidR="001267F2" w:rsidRDefault="007E1CC6">
                    <w:pPr>
                      <w:spacing w:before="29" w:line="211" w:lineRule="auto"/>
                      <w:ind w:right="11" w:firstLine="435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Post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Exploitation</w:t>
                    </w:r>
                  </w:p>
                </w:txbxContent>
              </v:textbox>
            </v:shape>
            <v:shape id="_x0000_s1051" type="#_x0000_t202" style="position:absolute;left:9525;top:367;width:1102;height:548" filled="f" stroked="f">
              <v:textbox inset="0,0,0,0">
                <w:txbxContent>
                  <w:p w:rsidR="001267F2" w:rsidRDefault="007E1CC6">
                    <w:pPr>
                      <w:spacing w:before="29" w:line="211" w:lineRule="auto"/>
                      <w:ind w:firstLine="18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House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Cleaning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3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ListParagraph"/>
        <w:numPr>
          <w:ilvl w:val="0"/>
          <w:numId w:val="1"/>
        </w:numPr>
        <w:tabs>
          <w:tab w:val="left" w:pos="1456"/>
          <w:tab w:val="left" w:pos="1457"/>
        </w:tabs>
        <w:spacing w:before="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5"/>
          <w:sz w:val="28"/>
          <w:szCs w:val="28"/>
        </w:rPr>
        <w:t>Information</w:t>
      </w:r>
      <w:r w:rsidRPr="003A57D6">
        <w:rPr>
          <w:rFonts w:ascii="Tahoma" w:hAnsi="Tahoma" w:cs="Tahoma"/>
          <w:spacing w:val="3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Gathering</w:t>
      </w:r>
      <w:r w:rsidRPr="003A57D6">
        <w:rPr>
          <w:rFonts w:ascii="Tahoma" w:hAnsi="Tahoma" w:cs="Tahoma"/>
          <w:spacing w:val="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–</w:t>
      </w:r>
      <w:r w:rsidRPr="003A57D6">
        <w:rPr>
          <w:rFonts w:ascii="Tahoma" w:hAnsi="Tahoma" w:cs="Tahoma"/>
          <w:spacing w:val="-4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Reconnaissance</w:t>
      </w:r>
      <w:r w:rsidRPr="003A57D6">
        <w:rPr>
          <w:rFonts w:ascii="Tahoma" w:hAnsi="Tahoma" w:cs="Tahoma"/>
          <w:spacing w:val="4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[</w:t>
      </w:r>
      <w:proofErr w:type="spellStart"/>
      <w:r w:rsidRPr="003A57D6">
        <w:rPr>
          <w:rFonts w:ascii="Tahoma" w:hAnsi="Tahoma" w:cs="Tahoma"/>
          <w:spacing w:val="-4"/>
          <w:sz w:val="28"/>
          <w:szCs w:val="28"/>
        </w:rPr>
        <w:t>Footprinting</w:t>
      </w:r>
      <w:proofErr w:type="spellEnd"/>
      <w:r w:rsidRPr="003A57D6">
        <w:rPr>
          <w:rFonts w:ascii="Tahoma" w:hAnsi="Tahoma" w:cs="Tahoma"/>
          <w:spacing w:val="-4"/>
          <w:sz w:val="28"/>
          <w:szCs w:val="28"/>
        </w:rPr>
        <w:t>,</w:t>
      </w:r>
      <w:r w:rsidRPr="003A57D6">
        <w:rPr>
          <w:rFonts w:ascii="Tahoma" w:hAnsi="Tahoma" w:cs="Tahoma"/>
          <w:spacing w:val="5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Scanning</w:t>
      </w:r>
      <w:r w:rsidRPr="003A57D6">
        <w:rPr>
          <w:rFonts w:ascii="Tahoma" w:hAnsi="Tahoma" w:cs="Tahoma"/>
          <w:spacing w:val="2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and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Enumeration]</w:t>
      </w:r>
    </w:p>
    <w:p w:rsidR="001267F2" w:rsidRPr="003A57D6" w:rsidRDefault="007E1CC6">
      <w:pPr>
        <w:pStyle w:val="ListParagraph"/>
        <w:numPr>
          <w:ilvl w:val="0"/>
          <w:numId w:val="1"/>
        </w:numPr>
        <w:tabs>
          <w:tab w:val="left" w:pos="1456"/>
          <w:tab w:val="left" w:pos="1457"/>
        </w:tabs>
        <w:spacing w:before="15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5"/>
          <w:sz w:val="28"/>
          <w:szCs w:val="28"/>
        </w:rPr>
        <w:t>Vulnerability</w:t>
      </w:r>
      <w:r w:rsidRPr="003A57D6">
        <w:rPr>
          <w:rFonts w:ascii="Tahoma" w:hAnsi="Tahoma" w:cs="Tahoma"/>
          <w:spacing w:val="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Analysis</w:t>
      </w:r>
      <w:r w:rsidRPr="003A57D6">
        <w:rPr>
          <w:rFonts w:ascii="Tahoma" w:hAnsi="Tahoma" w:cs="Tahoma"/>
          <w:spacing w:val="4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–</w:t>
      </w:r>
      <w:r w:rsidRPr="003A57D6">
        <w:rPr>
          <w:rFonts w:ascii="Tahoma" w:hAnsi="Tahoma" w:cs="Tahoma"/>
          <w:spacing w:val="-4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Researching</w:t>
      </w:r>
      <w:r w:rsidRPr="003A57D6">
        <w:rPr>
          <w:rFonts w:ascii="Tahoma" w:hAnsi="Tahoma" w:cs="Tahoma"/>
          <w:spacing w:val="2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Potential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Vulnerabilities</w:t>
      </w:r>
      <w:r w:rsidRPr="003A57D6">
        <w:rPr>
          <w:rFonts w:ascii="Tahoma" w:hAnsi="Tahoma" w:cs="Tahoma"/>
          <w:spacing w:val="4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and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Analyzing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them</w:t>
      </w:r>
    </w:p>
    <w:p w:rsidR="001267F2" w:rsidRPr="003A57D6" w:rsidRDefault="007E1CC6">
      <w:pPr>
        <w:pStyle w:val="ListParagraph"/>
        <w:numPr>
          <w:ilvl w:val="0"/>
          <w:numId w:val="1"/>
        </w:numPr>
        <w:tabs>
          <w:tab w:val="left" w:pos="1456"/>
          <w:tab w:val="left" w:pos="1457"/>
        </w:tabs>
        <w:spacing w:before="15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5"/>
          <w:sz w:val="28"/>
          <w:szCs w:val="28"/>
        </w:rPr>
        <w:t>Exploitation</w:t>
      </w:r>
      <w:r w:rsidRPr="003A57D6">
        <w:rPr>
          <w:rFonts w:ascii="Tahoma" w:hAnsi="Tahoma" w:cs="Tahoma"/>
          <w:spacing w:val="-3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5"/>
          <w:sz w:val="28"/>
          <w:szCs w:val="28"/>
        </w:rPr>
        <w:t>–</w:t>
      </w:r>
      <w:r w:rsidRPr="003A57D6">
        <w:rPr>
          <w:rFonts w:ascii="Tahoma" w:hAnsi="Tahoma" w:cs="Tahoma"/>
          <w:spacing w:val="-5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5"/>
          <w:sz w:val="28"/>
          <w:szCs w:val="28"/>
        </w:rPr>
        <w:t>Using</w:t>
      </w:r>
      <w:r w:rsidRPr="003A57D6">
        <w:rPr>
          <w:rFonts w:ascii="Tahoma" w:hAnsi="Tahoma" w:cs="Tahoma"/>
          <w:spacing w:val="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5"/>
          <w:sz w:val="28"/>
          <w:szCs w:val="28"/>
        </w:rPr>
        <w:t>Exploits</w:t>
      </w:r>
      <w:r w:rsidRPr="003A57D6">
        <w:rPr>
          <w:rFonts w:ascii="Tahoma" w:hAnsi="Tahoma" w:cs="Tahoma"/>
          <w:spacing w:val="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5"/>
          <w:sz w:val="28"/>
          <w:szCs w:val="28"/>
        </w:rPr>
        <w:t>in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5"/>
          <w:sz w:val="28"/>
          <w:szCs w:val="28"/>
        </w:rPr>
        <w:t>order</w:t>
      </w:r>
      <w:r w:rsidRPr="003A57D6">
        <w:rPr>
          <w:rFonts w:ascii="Tahoma" w:hAnsi="Tahoma" w:cs="Tahoma"/>
          <w:spacing w:val="-2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to</w:t>
      </w:r>
      <w:r w:rsidRPr="003A57D6">
        <w:rPr>
          <w:rFonts w:ascii="Tahoma" w:hAnsi="Tahoma" w:cs="Tahoma"/>
          <w:spacing w:val="-1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validate</w:t>
      </w:r>
      <w:r w:rsidRPr="003A57D6">
        <w:rPr>
          <w:rFonts w:ascii="Tahoma" w:hAnsi="Tahoma" w:cs="Tahoma"/>
          <w:spacing w:val="4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the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vulnerabilities</w:t>
      </w:r>
      <w:r w:rsidRPr="003A57D6">
        <w:rPr>
          <w:rFonts w:ascii="Tahoma" w:hAnsi="Tahoma" w:cs="Tahoma"/>
          <w:spacing w:val="4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of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the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target</w:t>
      </w:r>
    </w:p>
    <w:p w:rsidR="001267F2" w:rsidRPr="003A57D6" w:rsidRDefault="007E1CC6">
      <w:pPr>
        <w:pStyle w:val="ListParagraph"/>
        <w:numPr>
          <w:ilvl w:val="0"/>
          <w:numId w:val="1"/>
        </w:numPr>
        <w:tabs>
          <w:tab w:val="left" w:pos="1456"/>
          <w:tab w:val="left" w:pos="1457"/>
        </w:tabs>
        <w:spacing w:before="136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1"/>
          <w:sz w:val="28"/>
          <w:szCs w:val="28"/>
        </w:rPr>
        <w:t>Post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Exploitation</w:t>
      </w:r>
      <w:r w:rsidRPr="003A57D6">
        <w:rPr>
          <w:rFonts w:ascii="Tahoma" w:hAnsi="Tahoma" w:cs="Tahoma"/>
          <w:spacing w:val="-3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–</w:t>
      </w:r>
      <w:r w:rsidRPr="003A57D6">
        <w:rPr>
          <w:rFonts w:ascii="Tahoma" w:hAnsi="Tahoma" w:cs="Tahoma"/>
          <w:spacing w:val="-4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Everything</w:t>
      </w:r>
      <w:r w:rsidRPr="003A57D6">
        <w:rPr>
          <w:rFonts w:ascii="Tahoma" w:hAnsi="Tahoma" w:cs="Tahoma"/>
          <w:spacing w:val="5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that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should</w:t>
      </w:r>
      <w:r w:rsidRPr="003A57D6">
        <w:rPr>
          <w:rFonts w:ascii="Tahoma" w:hAnsi="Tahoma" w:cs="Tahoma"/>
          <w:spacing w:val="-3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be</w:t>
      </w:r>
      <w:r w:rsidRPr="003A57D6">
        <w:rPr>
          <w:rFonts w:ascii="Tahoma" w:hAnsi="Tahoma" w:cs="Tahoma"/>
          <w:spacing w:val="1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performed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after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successful</w:t>
      </w:r>
      <w:r w:rsidRPr="003A57D6">
        <w:rPr>
          <w:rFonts w:ascii="Tahoma" w:hAnsi="Tahoma" w:cs="Tahoma"/>
          <w:spacing w:val="-4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exploitation</w:t>
      </w:r>
    </w:p>
    <w:p w:rsidR="001267F2" w:rsidRPr="003A57D6" w:rsidRDefault="007E1CC6">
      <w:pPr>
        <w:pStyle w:val="ListParagraph"/>
        <w:numPr>
          <w:ilvl w:val="0"/>
          <w:numId w:val="1"/>
        </w:numPr>
        <w:tabs>
          <w:tab w:val="left" w:pos="1456"/>
          <w:tab w:val="left" w:pos="1457"/>
        </w:tabs>
        <w:spacing w:before="15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"/>
          <w:sz w:val="28"/>
          <w:szCs w:val="28"/>
        </w:rPr>
        <w:t>House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Cleaning</w:t>
      </w:r>
      <w:r w:rsidRPr="003A57D6">
        <w:rPr>
          <w:rFonts w:ascii="Tahoma" w:hAnsi="Tahoma" w:cs="Tahoma"/>
          <w:spacing w:val="5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–</w:t>
      </w:r>
      <w:r w:rsidRPr="003A57D6">
        <w:rPr>
          <w:rFonts w:ascii="Tahoma" w:hAnsi="Tahoma" w:cs="Tahoma"/>
          <w:spacing w:val="-4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Ensuring</w:t>
      </w:r>
      <w:r w:rsidRPr="003A57D6">
        <w:rPr>
          <w:rFonts w:ascii="Tahoma" w:hAnsi="Tahoma" w:cs="Tahoma"/>
          <w:spacing w:val="3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that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the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Remnants</w:t>
      </w:r>
      <w:r w:rsidRPr="003A57D6">
        <w:rPr>
          <w:rFonts w:ascii="Tahoma" w:hAnsi="Tahoma" w:cs="Tahoma"/>
          <w:spacing w:val="-2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of</w:t>
      </w:r>
      <w:r w:rsidRPr="003A57D6">
        <w:rPr>
          <w:rFonts w:ascii="Tahoma" w:hAnsi="Tahoma" w:cs="Tahoma"/>
          <w:spacing w:val="-3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the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Penetration</w:t>
      </w:r>
      <w:r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Test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are removed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7E1CC6" w:rsidP="009F401E">
      <w:pPr>
        <w:pStyle w:val="Heading1"/>
        <w:spacing w:before="236"/>
        <w:ind w:left="376" w:firstLine="720"/>
        <w:rPr>
          <w:rFonts w:ascii="Tahoma" w:hAnsi="Tahoma" w:cs="Tahoma"/>
          <w:color w:val="7030A0"/>
          <w:sz w:val="32"/>
          <w:szCs w:val="32"/>
        </w:rPr>
      </w:pPr>
      <w:r w:rsidRPr="003A57D6">
        <w:rPr>
          <w:rFonts w:ascii="Tahoma" w:hAnsi="Tahoma" w:cs="Tahoma"/>
          <w:color w:val="7030A0"/>
          <w:sz w:val="32"/>
          <w:szCs w:val="32"/>
        </w:rPr>
        <w:t>Tools</w:t>
      </w:r>
      <w:r w:rsidRPr="003A57D6">
        <w:rPr>
          <w:rFonts w:ascii="Tahoma" w:hAnsi="Tahoma" w:cs="Tahoma"/>
          <w:color w:val="7030A0"/>
          <w:spacing w:val="21"/>
          <w:sz w:val="32"/>
          <w:szCs w:val="32"/>
        </w:rPr>
        <w:t xml:space="preserve"> </w:t>
      </w:r>
      <w:r w:rsidRPr="003A57D6">
        <w:rPr>
          <w:rFonts w:ascii="Tahoma" w:hAnsi="Tahoma" w:cs="Tahoma"/>
          <w:color w:val="7030A0"/>
          <w:sz w:val="32"/>
          <w:szCs w:val="32"/>
        </w:rPr>
        <w:t>Utilized</w:t>
      </w:r>
    </w:p>
    <w:p w:rsidR="001267F2" w:rsidRPr="003A57D6" w:rsidRDefault="007E1CC6" w:rsidP="009F401E">
      <w:pPr>
        <w:pStyle w:val="BodyText"/>
        <w:spacing w:before="220" w:line="391" w:lineRule="auto"/>
        <w:ind w:left="1096" w:right="1457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Tools used by me were Industry Grade in a combination of </w:t>
      </w:r>
      <w:r w:rsidRPr="003A57D6">
        <w:rPr>
          <w:rFonts w:ascii="Tahoma" w:hAnsi="Tahoma" w:cs="Tahoma"/>
          <w:spacing w:val="5"/>
          <w:sz w:val="28"/>
          <w:szCs w:val="28"/>
        </w:rPr>
        <w:t xml:space="preserve">Open </w:t>
      </w:r>
      <w:r w:rsidRPr="003A57D6">
        <w:rPr>
          <w:rFonts w:ascii="Tahoma" w:hAnsi="Tahoma" w:cs="Tahoma"/>
          <w:sz w:val="28"/>
          <w:szCs w:val="28"/>
        </w:rPr>
        <w:t>Source and Commercial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Licenses.</w:t>
      </w:r>
    </w:p>
    <w:p w:rsidR="001267F2" w:rsidRPr="003A57D6" w:rsidRDefault="007E1CC6">
      <w:pPr>
        <w:pStyle w:val="ListParagraph"/>
        <w:numPr>
          <w:ilvl w:val="1"/>
          <w:numId w:val="1"/>
        </w:numPr>
        <w:tabs>
          <w:tab w:val="left" w:pos="1577"/>
        </w:tabs>
        <w:spacing w:before="225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"/>
          <w:sz w:val="28"/>
          <w:szCs w:val="28"/>
        </w:rPr>
        <w:t>Nmap</w:t>
      </w:r>
      <w:r w:rsidRPr="003A57D6">
        <w:rPr>
          <w:rFonts w:ascii="Tahoma" w:hAnsi="Tahoma" w:cs="Tahoma"/>
          <w:spacing w:val="2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–</w:t>
      </w:r>
      <w:r w:rsidRPr="003A57D6">
        <w:rPr>
          <w:rFonts w:ascii="Tahoma" w:hAnsi="Tahoma" w:cs="Tahoma"/>
          <w:spacing w:val="-5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Industry’s</w:t>
      </w:r>
      <w:r w:rsidRPr="003A57D6">
        <w:rPr>
          <w:rFonts w:ascii="Tahoma" w:hAnsi="Tahoma" w:cs="Tahoma"/>
          <w:spacing w:val="3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Most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Commonly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used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Open-Source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Scanning</w:t>
      </w:r>
      <w:r w:rsidRPr="003A57D6">
        <w:rPr>
          <w:rFonts w:ascii="Tahoma" w:hAnsi="Tahoma" w:cs="Tahoma"/>
          <w:spacing w:val="2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Tool</w:t>
      </w:r>
    </w:p>
    <w:p w:rsidR="001267F2" w:rsidRPr="003A57D6" w:rsidRDefault="007E1CC6">
      <w:pPr>
        <w:pStyle w:val="ListParagraph"/>
        <w:numPr>
          <w:ilvl w:val="1"/>
          <w:numId w:val="1"/>
        </w:numPr>
        <w:tabs>
          <w:tab w:val="left" w:pos="1577"/>
        </w:tabs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3"/>
          <w:sz w:val="28"/>
          <w:szCs w:val="28"/>
        </w:rPr>
        <w:t>Metasploit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Framework</w:t>
      </w:r>
      <w:r w:rsidRPr="003A57D6">
        <w:rPr>
          <w:rFonts w:ascii="Tahoma" w:hAnsi="Tahoma" w:cs="Tahoma"/>
          <w:spacing w:val="-2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–</w:t>
      </w:r>
      <w:r w:rsidRPr="003A57D6">
        <w:rPr>
          <w:rFonts w:ascii="Tahoma" w:hAnsi="Tahoma" w:cs="Tahoma"/>
          <w:spacing w:val="-5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Industry</w:t>
      </w:r>
      <w:r w:rsidRPr="003A57D6">
        <w:rPr>
          <w:rFonts w:ascii="Tahoma" w:hAnsi="Tahoma" w:cs="Tahoma"/>
          <w:spacing w:val="-1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Grade</w:t>
      </w:r>
      <w:r w:rsidRPr="003A57D6">
        <w:rPr>
          <w:rFonts w:ascii="Tahoma" w:hAnsi="Tahoma" w:cs="Tahoma"/>
          <w:spacing w:val="4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Most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Popular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Pen-Testing</w:t>
      </w:r>
      <w:r w:rsidRPr="003A57D6">
        <w:rPr>
          <w:rFonts w:ascii="Tahoma" w:hAnsi="Tahoma" w:cs="Tahoma"/>
          <w:spacing w:val="3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Framework</w:t>
      </w:r>
      <w:r w:rsidRPr="003A57D6">
        <w:rPr>
          <w:rFonts w:ascii="Tahoma" w:hAnsi="Tahoma" w:cs="Tahoma"/>
          <w:spacing w:val="-3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Toolset</w:t>
      </w:r>
    </w:p>
    <w:p w:rsidR="001267F2" w:rsidRPr="003A57D6" w:rsidRDefault="007E1CC6">
      <w:pPr>
        <w:pStyle w:val="ListParagraph"/>
        <w:numPr>
          <w:ilvl w:val="1"/>
          <w:numId w:val="1"/>
        </w:numPr>
        <w:tabs>
          <w:tab w:val="left" w:pos="1577"/>
        </w:tabs>
        <w:rPr>
          <w:rFonts w:ascii="Tahoma" w:hAnsi="Tahoma" w:cs="Tahoma"/>
          <w:sz w:val="28"/>
          <w:szCs w:val="28"/>
        </w:rPr>
      </w:pPr>
      <w:proofErr w:type="spellStart"/>
      <w:r w:rsidRPr="003A57D6">
        <w:rPr>
          <w:rFonts w:ascii="Tahoma" w:hAnsi="Tahoma" w:cs="Tahoma"/>
          <w:spacing w:val="-6"/>
          <w:sz w:val="28"/>
          <w:szCs w:val="28"/>
        </w:rPr>
        <w:t>BurpSuite</w:t>
      </w:r>
      <w:proofErr w:type="spellEnd"/>
      <w:r w:rsidRPr="003A57D6">
        <w:rPr>
          <w:rFonts w:ascii="Tahoma" w:hAnsi="Tahoma" w:cs="Tahoma"/>
          <w:spacing w:val="4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Professional</w:t>
      </w:r>
      <w:r w:rsidRPr="003A57D6">
        <w:rPr>
          <w:rFonts w:ascii="Tahoma" w:hAnsi="Tahoma" w:cs="Tahoma"/>
          <w:spacing w:val="-1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–</w:t>
      </w:r>
      <w:r w:rsidRPr="003A57D6">
        <w:rPr>
          <w:rFonts w:ascii="Tahoma" w:hAnsi="Tahoma" w:cs="Tahoma"/>
          <w:spacing w:val="-4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Best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in</w:t>
      </w:r>
      <w:r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Class</w:t>
      </w:r>
      <w:r w:rsidRPr="003A57D6">
        <w:rPr>
          <w:rFonts w:ascii="Tahoma" w:hAnsi="Tahoma" w:cs="Tahoma"/>
          <w:spacing w:val="-2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Suite</w:t>
      </w:r>
      <w:r w:rsidRPr="003A57D6">
        <w:rPr>
          <w:rFonts w:ascii="Tahoma" w:hAnsi="Tahoma" w:cs="Tahoma"/>
          <w:spacing w:val="1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of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Tools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for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Web</w:t>
      </w:r>
      <w:r w:rsidRPr="003A57D6">
        <w:rPr>
          <w:rFonts w:ascii="Tahoma" w:hAnsi="Tahoma" w:cs="Tahoma"/>
          <w:spacing w:val="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Application</w:t>
      </w:r>
      <w:r w:rsidRPr="003A57D6">
        <w:rPr>
          <w:rFonts w:ascii="Tahoma" w:hAnsi="Tahoma" w:cs="Tahoma"/>
          <w:spacing w:val="3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Assessment</w:t>
      </w:r>
    </w:p>
    <w:p w:rsidR="001267F2" w:rsidRPr="003A57D6" w:rsidRDefault="007E1CC6">
      <w:pPr>
        <w:pStyle w:val="ListParagraph"/>
        <w:numPr>
          <w:ilvl w:val="1"/>
          <w:numId w:val="1"/>
        </w:numPr>
        <w:tabs>
          <w:tab w:val="left" w:pos="1577"/>
        </w:tabs>
        <w:spacing w:before="138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0"/>
          <w:sz w:val="28"/>
          <w:szCs w:val="28"/>
        </w:rPr>
        <w:t>Linux</w:t>
      </w:r>
      <w:r w:rsidRPr="003A57D6">
        <w:rPr>
          <w:rFonts w:ascii="Tahoma" w:hAnsi="Tahoma" w:cs="Tahoma"/>
          <w:spacing w:val="4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7"/>
          <w:sz w:val="28"/>
          <w:szCs w:val="28"/>
        </w:rPr>
        <w:t>terminal</w:t>
      </w:r>
      <w:r w:rsidRPr="003A57D6">
        <w:rPr>
          <w:rFonts w:ascii="Tahoma" w:hAnsi="Tahoma" w:cs="Tahoma"/>
          <w:spacing w:val="4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–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2"/>
          <w:sz w:val="28"/>
          <w:szCs w:val="28"/>
        </w:rPr>
        <w:t>Best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5"/>
          <w:sz w:val="28"/>
          <w:szCs w:val="28"/>
        </w:rPr>
        <w:t>tool</w:t>
      </w:r>
      <w:r w:rsidRPr="003A57D6">
        <w:rPr>
          <w:rFonts w:ascii="Tahoma" w:hAnsi="Tahoma" w:cs="Tahoma"/>
          <w:spacing w:val="-2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7"/>
          <w:sz w:val="28"/>
          <w:szCs w:val="28"/>
        </w:rPr>
        <w:t>to</w:t>
      </w:r>
      <w:r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9"/>
          <w:sz w:val="28"/>
          <w:szCs w:val="28"/>
        </w:rPr>
        <w:t>find</w:t>
      </w:r>
      <w:r w:rsidRPr="003A57D6">
        <w:rPr>
          <w:rFonts w:ascii="Tahoma" w:hAnsi="Tahoma" w:cs="Tahoma"/>
          <w:spacing w:val="3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3"/>
          <w:sz w:val="28"/>
          <w:szCs w:val="28"/>
        </w:rPr>
        <w:t>the</w:t>
      </w:r>
      <w:r w:rsidRPr="003A57D6">
        <w:rPr>
          <w:rFonts w:ascii="Tahoma" w:hAnsi="Tahoma" w:cs="Tahoma"/>
          <w:spacing w:val="1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6"/>
          <w:sz w:val="28"/>
          <w:szCs w:val="28"/>
        </w:rPr>
        <w:t>information</w:t>
      </w:r>
      <w:r w:rsidRPr="003A57D6">
        <w:rPr>
          <w:rFonts w:ascii="Tahoma" w:hAnsi="Tahoma" w:cs="Tahoma"/>
          <w:spacing w:val="5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3"/>
          <w:sz w:val="28"/>
          <w:szCs w:val="28"/>
        </w:rPr>
        <w:t>about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a</w:t>
      </w:r>
      <w:r w:rsidRPr="003A57D6">
        <w:rPr>
          <w:rFonts w:ascii="Tahoma" w:hAnsi="Tahoma" w:cs="Tahoma"/>
          <w:b/>
          <w:spacing w:val="-6"/>
          <w:sz w:val="28"/>
          <w:szCs w:val="28"/>
        </w:rPr>
        <w:t>l</w:t>
      </w:r>
      <w:r w:rsidRPr="003A57D6">
        <w:rPr>
          <w:rFonts w:ascii="Tahoma" w:hAnsi="Tahoma" w:cs="Tahoma"/>
          <w:spacing w:val="-6"/>
          <w:sz w:val="28"/>
          <w:szCs w:val="28"/>
        </w:rPr>
        <w:t>l</w:t>
      </w:r>
      <w:r w:rsidRPr="003A57D6">
        <w:rPr>
          <w:rFonts w:ascii="Tahoma" w:hAnsi="Tahoma" w:cs="Tahoma"/>
          <w:spacing w:val="4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3"/>
          <w:sz w:val="28"/>
          <w:szCs w:val="28"/>
        </w:rPr>
        <w:t>the</w:t>
      </w:r>
      <w:r w:rsidRPr="003A57D6">
        <w:rPr>
          <w:rFonts w:ascii="Tahoma" w:hAnsi="Tahoma" w:cs="Tahoma"/>
          <w:spacing w:val="1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0"/>
          <w:sz w:val="28"/>
          <w:szCs w:val="28"/>
        </w:rPr>
        <w:t>tools</w:t>
      </w:r>
    </w:p>
    <w:p w:rsidR="001267F2" w:rsidRPr="003A57D6" w:rsidRDefault="001267F2">
      <w:pPr>
        <w:rPr>
          <w:rFonts w:ascii="Tahoma" w:hAnsi="Tahoma" w:cs="Tahoma"/>
          <w:sz w:val="28"/>
          <w:szCs w:val="28"/>
        </w:rPr>
        <w:sectPr w:rsidR="001267F2" w:rsidRPr="003A57D6">
          <w:headerReference w:type="default" r:id="rId14"/>
          <w:footerReference w:type="default" r:id="rId15"/>
          <w:pgSz w:w="12240" w:h="15840"/>
          <w:pgMar w:top="540" w:right="0" w:bottom="1300" w:left="0" w:header="0" w:footer="1112" w:gutter="0"/>
          <w:cols w:space="720"/>
        </w:sect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bookmarkStart w:id="10" w:name="_bookmark3"/>
    <w:bookmarkEnd w:id="10"/>
    <w:p w:rsidR="001267F2" w:rsidRPr="003A57D6" w:rsidRDefault="007E1CC6">
      <w:pPr>
        <w:pStyle w:val="BodyText"/>
        <w:spacing w:line="20" w:lineRule="exact"/>
        <w:ind w:left="111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</w:r>
      <w:r w:rsidRPr="003A57D6">
        <w:rPr>
          <w:rFonts w:ascii="Tahoma" w:hAnsi="Tahoma" w:cs="Tahoma"/>
          <w:sz w:val="28"/>
          <w:szCs w:val="28"/>
        </w:rPr>
        <w:pict>
          <v:group id="_x0000_s1052" style="width:501pt;height:.6pt;mso-position-horizontal-relative:char;mso-position-vertical-relative:line" coordsize="10020,12">
            <v:shape id="_x0000_s1053" style="position:absolute;top:5;width:10020;height:2" coordorigin=",6" coordsize="10020,0" o:spt="100" adj="0,,0" path="m,6r8478,m8480,6r1540,e" filled="f" strokecolor="#3c1c58" strokeweight=".19472mm">
              <v:stroke joinstyle="round"/>
              <v:formulas/>
              <v:path arrowok="t" o:connecttype="segments"/>
            </v:shape>
            <w10:anchorlock/>
          </v:group>
        </w:pict>
      </w:r>
    </w:p>
    <w:p w:rsidR="001267F2" w:rsidRPr="003A57D6" w:rsidRDefault="001267F2">
      <w:pPr>
        <w:pStyle w:val="BodyText"/>
        <w:spacing w:before="8"/>
        <w:rPr>
          <w:rFonts w:ascii="Tahoma" w:hAnsi="Tahoma" w:cs="Tahoma"/>
          <w:sz w:val="28"/>
          <w:szCs w:val="28"/>
        </w:rPr>
      </w:pPr>
    </w:p>
    <w:p w:rsidR="001267F2" w:rsidRPr="003A57D6" w:rsidRDefault="007E1CC6" w:rsidP="009F401E">
      <w:pPr>
        <w:pStyle w:val="Heading1"/>
        <w:spacing w:before="105"/>
        <w:ind w:left="391" w:firstLine="720"/>
        <w:rPr>
          <w:rFonts w:ascii="Tahoma" w:hAnsi="Tahoma" w:cs="Tahoma"/>
          <w:color w:val="7030A0"/>
          <w:sz w:val="32"/>
          <w:szCs w:val="32"/>
        </w:rPr>
      </w:pPr>
      <w:bookmarkStart w:id="11" w:name="Slide_7"/>
      <w:bookmarkEnd w:id="11"/>
      <w:r w:rsidRPr="003A57D6">
        <w:rPr>
          <w:rFonts w:ascii="Tahoma" w:hAnsi="Tahoma" w:cs="Tahoma"/>
          <w:color w:val="7030A0"/>
          <w:spacing w:val="10"/>
          <w:sz w:val="32"/>
          <w:szCs w:val="32"/>
        </w:rPr>
        <w:t>ENUMERATION</w:t>
      </w:r>
    </w:p>
    <w:p w:rsidR="001267F2" w:rsidRPr="003A57D6" w:rsidRDefault="001267F2">
      <w:pPr>
        <w:pStyle w:val="BodyText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 w:rsidP="009F401E">
      <w:pPr>
        <w:pStyle w:val="Heading2"/>
        <w:spacing w:before="228"/>
        <w:ind w:left="391" w:firstLine="720"/>
        <w:rPr>
          <w:color w:val="7030A0"/>
          <w:sz w:val="32"/>
          <w:szCs w:val="32"/>
        </w:rPr>
      </w:pPr>
      <w:r w:rsidRPr="003A57D6">
        <w:rPr>
          <w:color w:val="7030A0"/>
          <w:sz w:val="32"/>
          <w:szCs w:val="32"/>
        </w:rPr>
        <w:t>STEP</w:t>
      </w:r>
      <w:r w:rsidRPr="003A57D6">
        <w:rPr>
          <w:color w:val="7030A0"/>
          <w:spacing w:val="5"/>
          <w:sz w:val="32"/>
          <w:szCs w:val="32"/>
        </w:rPr>
        <w:t xml:space="preserve"> </w:t>
      </w:r>
      <w:r w:rsidRPr="003A57D6">
        <w:rPr>
          <w:color w:val="7030A0"/>
          <w:sz w:val="32"/>
          <w:szCs w:val="32"/>
        </w:rPr>
        <w:t>1:</w:t>
      </w:r>
      <w:r w:rsidRPr="003A57D6">
        <w:rPr>
          <w:color w:val="7030A0"/>
          <w:spacing w:val="-26"/>
          <w:sz w:val="32"/>
          <w:szCs w:val="32"/>
        </w:rPr>
        <w:t xml:space="preserve"> </w:t>
      </w:r>
      <w:r w:rsidRPr="003A57D6">
        <w:rPr>
          <w:color w:val="7030A0"/>
          <w:sz w:val="32"/>
          <w:szCs w:val="32"/>
        </w:rPr>
        <w:t>INFORMATION</w:t>
      </w:r>
      <w:r w:rsidRPr="003A57D6">
        <w:rPr>
          <w:color w:val="7030A0"/>
          <w:spacing w:val="-33"/>
          <w:sz w:val="32"/>
          <w:szCs w:val="32"/>
        </w:rPr>
        <w:t xml:space="preserve"> </w:t>
      </w:r>
      <w:r w:rsidRPr="003A57D6">
        <w:rPr>
          <w:color w:val="7030A0"/>
          <w:sz w:val="32"/>
          <w:szCs w:val="32"/>
        </w:rPr>
        <w:t>GATHERING</w:t>
      </w:r>
    </w:p>
    <w:p w:rsidR="001267F2" w:rsidRPr="003A57D6" w:rsidRDefault="001267F2">
      <w:pPr>
        <w:pStyle w:val="BodyText"/>
        <w:spacing w:before="2"/>
        <w:rPr>
          <w:rFonts w:ascii="Tahoma" w:hAnsi="Tahoma" w:cs="Tahoma"/>
          <w:b/>
          <w:sz w:val="28"/>
          <w:szCs w:val="28"/>
        </w:rPr>
      </w:pPr>
    </w:p>
    <w:p w:rsidR="001267F2" w:rsidRPr="003A57D6" w:rsidRDefault="009F401E" w:rsidP="009F401E">
      <w:pPr>
        <w:tabs>
          <w:tab w:val="left" w:pos="1211"/>
        </w:tabs>
        <w:spacing w:before="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              </w:t>
      </w:r>
      <w:r w:rsidR="007E1CC6" w:rsidRPr="003A57D6">
        <w:rPr>
          <w:rFonts w:ascii="Tahoma" w:hAnsi="Tahoma" w:cs="Tahoma"/>
          <w:sz w:val="28"/>
          <w:szCs w:val="28"/>
        </w:rPr>
        <w:t>Performed</w:t>
      </w:r>
      <w:r w:rsidR="007E1CC6" w:rsidRPr="003A57D6">
        <w:rPr>
          <w:rFonts w:ascii="Tahoma" w:hAnsi="Tahoma" w:cs="Tahoma"/>
          <w:spacing w:val="-36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a</w:t>
      </w:r>
      <w:r w:rsidR="007E1CC6"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map</w:t>
      </w:r>
      <w:r w:rsidR="007E1CC6"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service</w:t>
      </w:r>
      <w:r w:rsidR="007E1CC6" w:rsidRPr="003A57D6">
        <w:rPr>
          <w:rFonts w:ascii="Tahoma" w:hAnsi="Tahoma" w:cs="Tahoma"/>
          <w:spacing w:val="-19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version</w:t>
      </w:r>
      <w:r w:rsidR="007E1CC6" w:rsidRPr="003A57D6">
        <w:rPr>
          <w:rFonts w:ascii="Tahoma" w:hAnsi="Tahoma" w:cs="Tahoma"/>
          <w:spacing w:val="-18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enumeration.</w:t>
      </w:r>
      <w:r w:rsidR="007E1CC6"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Using</w:t>
      </w:r>
      <w:r w:rsidR="007E1CC6" w:rsidRPr="003A57D6">
        <w:rPr>
          <w:rFonts w:ascii="Tahoma" w:hAnsi="Tahoma" w:cs="Tahoma"/>
          <w:spacing w:val="16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the</w:t>
      </w:r>
      <w:r w:rsidR="007E1CC6" w:rsidRPr="003A57D6">
        <w:rPr>
          <w:rFonts w:ascii="Tahoma" w:hAnsi="Tahoma" w:cs="Tahoma"/>
          <w:spacing w:val="1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command</w:t>
      </w:r>
    </w:p>
    <w:p w:rsidR="001267F2" w:rsidRPr="003A57D6" w:rsidRDefault="009F401E" w:rsidP="009F401E">
      <w:pPr>
        <w:spacing w:before="4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              </w:t>
      </w:r>
      <w:r w:rsidR="007E1CC6" w:rsidRPr="003A57D6">
        <w:rPr>
          <w:rFonts w:ascii="Tahoma" w:hAnsi="Tahoma" w:cs="Tahoma"/>
          <w:sz w:val="28"/>
          <w:szCs w:val="28"/>
        </w:rPr>
        <w:t>“</w:t>
      </w:r>
      <w:proofErr w:type="spellStart"/>
      <w:r w:rsidR="007E1CC6" w:rsidRPr="003A57D6">
        <w:rPr>
          <w:rFonts w:ascii="Tahoma" w:hAnsi="Tahoma" w:cs="Tahoma"/>
          <w:sz w:val="28"/>
          <w:szCs w:val="28"/>
        </w:rPr>
        <w:t>nmap</w:t>
      </w:r>
      <w:proofErr w:type="spellEnd"/>
      <w:r w:rsidR="007E1CC6"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-</w:t>
      </w:r>
      <w:proofErr w:type="spellStart"/>
      <w:r w:rsidR="007E1CC6" w:rsidRPr="003A57D6">
        <w:rPr>
          <w:rFonts w:ascii="Tahoma" w:hAnsi="Tahoma" w:cs="Tahoma"/>
          <w:sz w:val="28"/>
          <w:szCs w:val="28"/>
        </w:rPr>
        <w:t>sV</w:t>
      </w:r>
      <w:proofErr w:type="spellEnd"/>
      <w:r w:rsidR="007E1CC6"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8"/>
          <w:sz w:val="28"/>
          <w:szCs w:val="28"/>
          <w:lang w:val="en-IN"/>
        </w:rPr>
        <w:t>10.0.2.4</w:t>
      </w:r>
      <w:r w:rsidR="007E1CC6" w:rsidRPr="003A57D6">
        <w:rPr>
          <w:rFonts w:ascii="Tahoma" w:hAnsi="Tahoma" w:cs="Tahoma"/>
          <w:sz w:val="28"/>
          <w:szCs w:val="28"/>
        </w:rPr>
        <w:t>”</w:t>
      </w:r>
      <w:r w:rsidR="007E1CC6"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and</w:t>
      </w:r>
      <w:r w:rsidR="007E1CC6"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have</w:t>
      </w:r>
      <w:r w:rsidR="007E1CC6" w:rsidRPr="003A57D6">
        <w:rPr>
          <w:rFonts w:ascii="Tahoma" w:hAnsi="Tahoma" w:cs="Tahoma"/>
          <w:spacing w:val="25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found</w:t>
      </w:r>
      <w:r w:rsidR="007E1CC6"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out</w:t>
      </w:r>
      <w:r w:rsidR="007E1CC6"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the</w:t>
      </w:r>
      <w:r w:rsidR="007E1CC6"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5"/>
          <w:sz w:val="28"/>
          <w:szCs w:val="28"/>
          <w:lang w:val="en-IN"/>
        </w:rPr>
        <w:t>ftp</w:t>
      </w:r>
      <w:r w:rsidR="007E1CC6"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port</w:t>
      </w:r>
      <w:r w:rsidR="007E1CC6" w:rsidRPr="003A57D6">
        <w:rPr>
          <w:rFonts w:ascii="Tahoma" w:hAnsi="Tahoma" w:cs="Tahoma"/>
          <w:spacing w:val="-19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2</w:t>
      </w:r>
      <w:r w:rsidR="007E1CC6" w:rsidRPr="003A57D6">
        <w:rPr>
          <w:rFonts w:ascii="Tahoma" w:hAnsi="Tahoma" w:cs="Tahoma"/>
          <w:sz w:val="28"/>
          <w:szCs w:val="28"/>
          <w:lang w:val="en-IN"/>
        </w:rPr>
        <w:t>1</w:t>
      </w:r>
      <w:r w:rsidR="007E1CC6"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was</w:t>
      </w:r>
      <w:r w:rsidR="007E1CC6" w:rsidRPr="003A57D6">
        <w:rPr>
          <w:rFonts w:ascii="Tahoma" w:hAnsi="Tahoma" w:cs="Tahoma"/>
          <w:spacing w:val="10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active.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9F401E">
      <w:pPr>
        <w:pStyle w:val="BodyText"/>
        <w:spacing w:before="9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ab/>
      </w:r>
      <w:r w:rsidRPr="003A57D6">
        <w:rPr>
          <w:rFonts w:ascii="Tahoma" w:hAnsi="Tahoma" w:cs="Tahoma"/>
          <w:sz w:val="28"/>
          <w:szCs w:val="28"/>
        </w:rPr>
        <w:tab/>
      </w:r>
    </w:p>
    <w:p w:rsidR="001267F2" w:rsidRPr="003A57D6" w:rsidRDefault="007E1CC6">
      <w:pPr>
        <w:rPr>
          <w:rFonts w:ascii="Tahoma" w:hAnsi="Tahoma" w:cs="Tahoma"/>
          <w:sz w:val="28"/>
          <w:szCs w:val="28"/>
          <w:lang w:val="en-IN"/>
        </w:rPr>
        <w:sectPr w:rsidR="001267F2" w:rsidRPr="003A57D6">
          <w:headerReference w:type="default" r:id="rId16"/>
          <w:footerReference w:type="default" r:id="rId17"/>
          <w:pgSz w:w="12240" w:h="15840"/>
          <w:pgMar w:top="760" w:right="0" w:bottom="1300" w:left="0" w:header="432" w:footer="1112" w:gutter="0"/>
          <w:cols w:space="720"/>
        </w:sectPr>
      </w:pPr>
      <w:r w:rsidRPr="003A57D6">
        <w:rPr>
          <w:rFonts w:ascii="Tahoma" w:hAnsi="Tahoma" w:cs="Tahoma"/>
          <w:noProof/>
          <w:sz w:val="28"/>
          <w:szCs w:val="28"/>
          <w:lang w:val="en-IN"/>
        </w:rPr>
        <w:drawing>
          <wp:inline distT="0" distB="0" distL="114300" distR="114300">
            <wp:extent cx="7757746" cy="5949908"/>
            <wp:effectExtent l="0" t="0" r="0" b="0"/>
            <wp:docPr id="4" name="Picture 4" descr="Screenshot_2024-01-10_03_17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4-01-10_03_17_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10857" cy="599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7D6"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97790</wp:posOffset>
                </wp:positionH>
                <wp:positionV relativeFrom="paragraph">
                  <wp:posOffset>1238885</wp:posOffset>
                </wp:positionV>
                <wp:extent cx="4013200" cy="216535"/>
                <wp:effectExtent l="12700" t="12700" r="12700" b="24765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7790" y="4001135"/>
                          <a:ext cx="4013200" cy="216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7F2" w:rsidRDefault="001267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6" o:spid="_x0000_s1026" style="position:absolute;margin-left:7.7pt;margin-top:97.55pt;width:316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" filled="f" strokecolor="red" strokeweight="2pt">
                <v:textbox>
                  <w:txbxContent>
                    <w:p w:rsidR="001267F2" w:rsidRDefault="001267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7"/>
        <w:rPr>
          <w:rFonts w:ascii="Tahoma" w:hAnsi="Tahoma" w:cs="Tahoma"/>
          <w:color w:val="7030A0"/>
          <w:sz w:val="32"/>
          <w:szCs w:val="32"/>
        </w:rPr>
      </w:pPr>
    </w:p>
    <w:p w:rsidR="001267F2" w:rsidRPr="003A57D6" w:rsidRDefault="007E1CC6">
      <w:pPr>
        <w:pStyle w:val="Heading1"/>
        <w:spacing w:before="41"/>
        <w:ind w:left="1060"/>
        <w:rPr>
          <w:rFonts w:ascii="Tahoma" w:hAnsi="Tahoma" w:cs="Tahoma"/>
          <w:color w:val="7030A0"/>
          <w:sz w:val="32"/>
          <w:szCs w:val="32"/>
        </w:rPr>
      </w:pPr>
      <w:bookmarkStart w:id="12" w:name="Slide_8"/>
      <w:bookmarkEnd w:id="12"/>
      <w:r w:rsidRPr="003A57D6">
        <w:rPr>
          <w:rFonts w:ascii="Tahoma" w:hAnsi="Tahoma" w:cs="Tahoma"/>
          <w:color w:val="7030A0"/>
          <w:sz w:val="32"/>
          <w:szCs w:val="32"/>
        </w:rPr>
        <w:t>Step-2:</w:t>
      </w:r>
      <w:r w:rsidRPr="003A57D6">
        <w:rPr>
          <w:rFonts w:ascii="Tahoma" w:hAnsi="Tahoma" w:cs="Tahoma"/>
          <w:color w:val="7030A0"/>
          <w:spacing w:val="91"/>
          <w:sz w:val="32"/>
          <w:szCs w:val="32"/>
        </w:rPr>
        <w:t xml:space="preserve"> </w:t>
      </w:r>
      <w:r w:rsidRPr="003A57D6">
        <w:rPr>
          <w:rFonts w:ascii="Tahoma" w:hAnsi="Tahoma" w:cs="Tahoma"/>
          <w:color w:val="7030A0"/>
          <w:sz w:val="32"/>
          <w:szCs w:val="32"/>
        </w:rPr>
        <w:t>OS</w:t>
      </w:r>
      <w:r w:rsidRPr="003A57D6">
        <w:rPr>
          <w:rFonts w:ascii="Tahoma" w:hAnsi="Tahoma" w:cs="Tahoma"/>
          <w:color w:val="7030A0"/>
          <w:spacing w:val="27"/>
          <w:sz w:val="32"/>
          <w:szCs w:val="32"/>
        </w:rPr>
        <w:t xml:space="preserve"> </w:t>
      </w:r>
      <w:r w:rsidRPr="003A57D6">
        <w:rPr>
          <w:rFonts w:ascii="Tahoma" w:hAnsi="Tahoma" w:cs="Tahoma"/>
          <w:color w:val="7030A0"/>
          <w:sz w:val="32"/>
          <w:szCs w:val="32"/>
        </w:rPr>
        <w:t>DETECTION</w:t>
      </w:r>
      <w:r w:rsidRPr="003A57D6">
        <w:rPr>
          <w:rFonts w:ascii="Tahoma" w:hAnsi="Tahoma" w:cs="Tahoma"/>
          <w:color w:val="7030A0"/>
          <w:spacing w:val="43"/>
          <w:sz w:val="32"/>
          <w:szCs w:val="32"/>
        </w:rPr>
        <w:t xml:space="preserve"> </w:t>
      </w:r>
      <w:r w:rsidRPr="003A57D6">
        <w:rPr>
          <w:rFonts w:ascii="Tahoma" w:hAnsi="Tahoma" w:cs="Tahoma"/>
          <w:color w:val="7030A0"/>
          <w:sz w:val="32"/>
          <w:szCs w:val="32"/>
        </w:rPr>
        <w:t>ON</w:t>
      </w:r>
      <w:r w:rsidRPr="003A57D6">
        <w:rPr>
          <w:rFonts w:ascii="Tahoma" w:hAnsi="Tahoma" w:cs="Tahoma"/>
          <w:color w:val="7030A0"/>
          <w:spacing w:val="11"/>
          <w:sz w:val="32"/>
          <w:szCs w:val="32"/>
        </w:rPr>
        <w:t xml:space="preserve"> </w:t>
      </w:r>
      <w:r w:rsidRPr="003A57D6">
        <w:rPr>
          <w:rFonts w:ascii="Tahoma" w:hAnsi="Tahoma" w:cs="Tahoma"/>
          <w:color w:val="7030A0"/>
          <w:sz w:val="32"/>
          <w:szCs w:val="32"/>
        </w:rPr>
        <w:t>Nmap</w:t>
      </w:r>
    </w:p>
    <w:p w:rsidR="001267F2" w:rsidRPr="003A57D6" w:rsidRDefault="001267F2">
      <w:pPr>
        <w:pStyle w:val="BodyText"/>
        <w:spacing w:before="11"/>
        <w:rPr>
          <w:rFonts w:ascii="Tahoma" w:hAnsi="Tahoma" w:cs="Tahoma"/>
          <w:b/>
          <w:sz w:val="28"/>
          <w:szCs w:val="28"/>
        </w:rPr>
      </w:pPr>
    </w:p>
    <w:p w:rsidR="001267F2" w:rsidRPr="003A57D6" w:rsidRDefault="009F401E">
      <w:pPr>
        <w:ind w:firstLineChars="350" w:firstLine="98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Found</w:t>
      </w:r>
      <w:r w:rsidR="007E1CC6" w:rsidRPr="003A57D6">
        <w:rPr>
          <w:rFonts w:ascii="Tahoma" w:hAnsi="Tahoma" w:cs="Tahoma"/>
          <w:spacing w:val="-12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out</w:t>
      </w:r>
      <w:r w:rsidR="007E1CC6"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the</w:t>
      </w:r>
      <w:r w:rsidR="007E1CC6" w:rsidRPr="003A57D6">
        <w:rPr>
          <w:rFonts w:ascii="Tahoma" w:hAnsi="Tahoma" w:cs="Tahoma"/>
          <w:spacing w:val="15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OS</w:t>
      </w:r>
      <w:r w:rsidR="007E1CC6"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detection</w:t>
      </w:r>
      <w:r w:rsidR="007E1CC6" w:rsidRPr="003A57D6">
        <w:rPr>
          <w:rFonts w:ascii="Tahoma" w:hAnsi="Tahoma" w:cs="Tahoma"/>
          <w:spacing w:val="22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using</w:t>
      </w:r>
      <w:r w:rsidR="007E1CC6" w:rsidRPr="003A57D6">
        <w:rPr>
          <w:rFonts w:ascii="Tahoma" w:hAnsi="Tahoma" w:cs="Tahoma"/>
          <w:spacing w:val="-10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the</w:t>
      </w:r>
      <w:r w:rsidR="007E1CC6" w:rsidRPr="003A57D6">
        <w:rPr>
          <w:rFonts w:ascii="Tahoma" w:hAnsi="Tahoma" w:cs="Tahoma"/>
          <w:spacing w:val="15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command</w:t>
      </w:r>
      <w:r w:rsidR="007E1CC6" w:rsidRPr="003A57D6">
        <w:rPr>
          <w:rFonts w:ascii="Tahoma" w:hAnsi="Tahoma" w:cs="Tahoma"/>
          <w:spacing w:val="-12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“</w:t>
      </w:r>
      <w:proofErr w:type="spellStart"/>
      <w:r w:rsidR="007E1CC6" w:rsidRPr="003A57D6">
        <w:rPr>
          <w:rFonts w:ascii="Tahoma" w:hAnsi="Tahoma" w:cs="Tahoma"/>
          <w:sz w:val="28"/>
          <w:szCs w:val="28"/>
        </w:rPr>
        <w:t>nmap</w:t>
      </w:r>
      <w:proofErr w:type="spellEnd"/>
      <w:r w:rsidR="007E1CC6" w:rsidRPr="003A57D6">
        <w:rPr>
          <w:rFonts w:ascii="Tahoma" w:hAnsi="Tahoma" w:cs="Tahoma"/>
          <w:spacing w:val="-12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-O</w:t>
      </w:r>
      <w:r w:rsidR="007E1CC6" w:rsidRPr="003A57D6">
        <w:rPr>
          <w:rFonts w:ascii="Tahoma" w:hAnsi="Tahoma" w:cs="Tahoma"/>
          <w:spacing w:val="13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13"/>
          <w:sz w:val="28"/>
          <w:szCs w:val="28"/>
          <w:lang w:val="en-IN"/>
        </w:rPr>
        <w:t>10.0.2.4</w:t>
      </w:r>
      <w:r w:rsidR="007E1CC6" w:rsidRPr="003A57D6">
        <w:rPr>
          <w:rFonts w:ascii="Tahoma" w:hAnsi="Tahoma" w:cs="Tahoma"/>
          <w:sz w:val="28"/>
          <w:szCs w:val="28"/>
        </w:rPr>
        <w:t>”</w:t>
      </w:r>
    </w:p>
    <w:p w:rsidR="001267F2" w:rsidRPr="003A57D6" w:rsidRDefault="007E1CC6">
      <w:pPr>
        <w:pStyle w:val="BodyText"/>
        <w:spacing w:before="11"/>
        <w:rPr>
          <w:rFonts w:ascii="Tahoma" w:hAnsi="Tahoma" w:cs="Tahoma"/>
          <w:sz w:val="28"/>
          <w:szCs w:val="28"/>
          <w:lang w:val="en-IN"/>
        </w:rPr>
      </w:pPr>
      <w:r w:rsidRPr="003A57D6"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2031365</wp:posOffset>
                </wp:positionV>
                <wp:extent cx="4013200" cy="248285"/>
                <wp:effectExtent l="12700" t="12700" r="12700" b="18415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0" cy="248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7F2" w:rsidRDefault="001267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16" o:spid="_x0000_s1027" style="position:absolute;margin-left:-1pt;margin-top:159.95pt;width:316pt;height:1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" filled="f" strokecolor="red" strokeweight="2pt">
                <v:textbox>
                  <w:txbxContent>
                    <w:p w:rsidR="001267F2" w:rsidRDefault="001267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114300" distR="114300">
            <wp:extent cx="7767955" cy="2938780"/>
            <wp:effectExtent l="0" t="0" r="4445" b="762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5"/>
        <w:rPr>
          <w:rFonts w:ascii="Tahoma" w:hAnsi="Tahoma" w:cs="Tahoma"/>
          <w:sz w:val="28"/>
          <w:szCs w:val="28"/>
        </w:rPr>
      </w:pPr>
    </w:p>
    <w:p w:rsidR="001267F2" w:rsidRPr="006553CC" w:rsidRDefault="006553CC" w:rsidP="009F401E">
      <w:pPr>
        <w:spacing w:before="96"/>
        <w:ind w:left="720"/>
        <w:rPr>
          <w:rFonts w:ascii="Tahoma" w:hAnsi="Tahoma" w:cs="Tahoma"/>
          <w:b/>
          <w:color w:val="7030A0"/>
          <w:sz w:val="32"/>
          <w:szCs w:val="32"/>
          <w:lang w:val="en-IN"/>
        </w:rPr>
      </w:pPr>
      <w:r w:rsidRPr="003A57D6"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527538</wp:posOffset>
                </wp:positionH>
                <wp:positionV relativeFrom="paragraph">
                  <wp:posOffset>978829</wp:posOffset>
                </wp:positionV>
                <wp:extent cx="6987540" cy="379388"/>
                <wp:effectExtent l="0" t="0" r="22860" b="20955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540" cy="379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7F2" w:rsidRDefault="001267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s 14" o:spid="_x0000_s1028" style="position:absolute;left:0;text-align:left;margin-left:41.55pt;margin-top:77.05pt;width:550.2pt;height:29.8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" filled="f" strokecolor="red" strokeweight="2pt">
                <v:textbox>
                  <w:txbxContent>
                    <w:p w:rsidR="001267F2" w:rsidRDefault="001267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F401E" w:rsidRPr="006553CC">
        <w:rPr>
          <w:rFonts w:ascii="Tahoma" w:hAnsi="Tahoma" w:cs="Tahoma"/>
          <w:b/>
          <w:color w:val="7030A0"/>
          <w:sz w:val="32"/>
          <w:szCs w:val="32"/>
        </w:rPr>
        <w:t xml:space="preserve">    </w:t>
      </w:r>
      <w:r w:rsidR="007E1CC6" w:rsidRPr="006553CC">
        <w:rPr>
          <w:rFonts w:ascii="Tahoma" w:hAnsi="Tahoma" w:cs="Tahoma"/>
          <w:b/>
          <w:color w:val="7030A0"/>
          <w:sz w:val="32"/>
          <w:szCs w:val="32"/>
        </w:rPr>
        <w:t>Step-3:</w:t>
      </w:r>
      <w:r w:rsidR="007E1CC6" w:rsidRPr="006553CC">
        <w:rPr>
          <w:rFonts w:ascii="Tahoma" w:hAnsi="Tahoma" w:cs="Tahoma"/>
          <w:b/>
          <w:color w:val="7030A0"/>
          <w:spacing w:val="-12"/>
          <w:sz w:val="32"/>
          <w:szCs w:val="32"/>
        </w:rPr>
        <w:t xml:space="preserve"> </w:t>
      </w:r>
      <w:r w:rsidR="007E1CC6" w:rsidRPr="006553CC">
        <w:rPr>
          <w:rFonts w:ascii="Tahoma" w:hAnsi="Tahoma" w:cs="Tahoma"/>
          <w:b/>
          <w:color w:val="7030A0"/>
          <w:sz w:val="32"/>
          <w:szCs w:val="32"/>
        </w:rPr>
        <w:t>SCANNING</w:t>
      </w:r>
      <w:r>
        <w:rPr>
          <w:rFonts w:ascii="Tahoma" w:hAnsi="Tahoma" w:cs="Tahoma"/>
          <w:b/>
          <w:color w:val="7030A0"/>
          <w:sz w:val="32"/>
          <w:szCs w:val="32"/>
        </w:rPr>
        <w:t xml:space="preserve"> OF PORT</w:t>
      </w:r>
      <w:r w:rsidRPr="003A57D6">
        <w:rPr>
          <w:rFonts w:ascii="Tahoma" w:hAnsi="Tahoma" w:cs="Tahoma"/>
          <w:noProof/>
          <w:sz w:val="28"/>
          <w:szCs w:val="28"/>
          <w:lang w:val="en-IN"/>
        </w:rPr>
        <w:drawing>
          <wp:inline distT="0" distB="0" distL="114300" distR="114300" wp14:anchorId="69249C5A" wp14:editId="3C8F0E86">
            <wp:extent cx="6925323" cy="2700655"/>
            <wp:effectExtent l="0" t="0" r="8890" b="4445"/>
            <wp:docPr id="10" name="Picture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5504" cy="2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CC6" w:rsidRPr="006553CC">
        <w:rPr>
          <w:rFonts w:ascii="Tahoma" w:hAnsi="Tahoma" w:cs="Tahoma"/>
          <w:b/>
          <w:color w:val="7030A0"/>
          <w:spacing w:val="17"/>
          <w:sz w:val="32"/>
          <w:szCs w:val="32"/>
        </w:rPr>
        <w:t xml:space="preserve"> </w:t>
      </w:r>
    </w:p>
    <w:p w:rsidR="001267F2" w:rsidRPr="003A57D6" w:rsidRDefault="001267F2">
      <w:pPr>
        <w:spacing w:before="96"/>
        <w:rPr>
          <w:rFonts w:ascii="Tahoma" w:hAnsi="Tahoma" w:cs="Tahoma"/>
          <w:b/>
          <w:sz w:val="28"/>
          <w:szCs w:val="28"/>
        </w:rPr>
      </w:pPr>
    </w:p>
    <w:p w:rsidR="001267F2" w:rsidRPr="003A57D6" w:rsidRDefault="001267F2">
      <w:pPr>
        <w:spacing w:before="1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  <w:lang w:val="en-IN"/>
        </w:rPr>
      </w:pPr>
    </w:p>
    <w:p w:rsidR="001267F2" w:rsidRPr="003A57D6" w:rsidRDefault="001267F2">
      <w:pPr>
        <w:pStyle w:val="BodyText"/>
        <w:spacing w:before="8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6553CC" w:rsidRDefault="001267F2">
      <w:pPr>
        <w:pStyle w:val="BodyText"/>
        <w:spacing w:before="7"/>
        <w:rPr>
          <w:rFonts w:ascii="Tahoma" w:hAnsi="Tahoma" w:cs="Tahoma"/>
          <w:color w:val="7030A0"/>
          <w:sz w:val="28"/>
          <w:szCs w:val="28"/>
        </w:rPr>
      </w:pPr>
    </w:p>
    <w:p w:rsidR="001267F2" w:rsidRPr="006553CC" w:rsidRDefault="006A3B54">
      <w:pPr>
        <w:pStyle w:val="Heading1"/>
        <w:spacing w:before="41"/>
        <w:ind w:left="1060"/>
        <w:rPr>
          <w:rFonts w:ascii="Tahoma" w:hAnsi="Tahoma" w:cs="Tahoma"/>
          <w:color w:val="7030A0"/>
          <w:sz w:val="32"/>
          <w:szCs w:val="32"/>
        </w:rPr>
      </w:pPr>
      <w:bookmarkStart w:id="13" w:name="Slide_9"/>
      <w:bookmarkEnd w:id="13"/>
      <w:r>
        <w:rPr>
          <w:rFonts w:ascii="Tahoma" w:hAnsi="Tahoma" w:cs="Tahoma"/>
          <w:color w:val="7030A0"/>
          <w:sz w:val="32"/>
          <w:szCs w:val="32"/>
        </w:rPr>
        <w:t xml:space="preserve">    </w:t>
      </w:r>
      <w:r w:rsidR="007E1CC6" w:rsidRPr="006553CC">
        <w:rPr>
          <w:rFonts w:ascii="Tahoma" w:hAnsi="Tahoma" w:cs="Tahoma"/>
          <w:color w:val="7030A0"/>
          <w:sz w:val="32"/>
          <w:szCs w:val="32"/>
        </w:rPr>
        <w:t>Step-4:</w:t>
      </w:r>
      <w:r w:rsidR="007E1CC6" w:rsidRPr="006553CC">
        <w:rPr>
          <w:rFonts w:ascii="Tahoma" w:hAnsi="Tahoma" w:cs="Tahoma"/>
          <w:color w:val="7030A0"/>
          <w:spacing w:val="137"/>
          <w:sz w:val="32"/>
          <w:szCs w:val="32"/>
        </w:rPr>
        <w:t xml:space="preserve"> </w:t>
      </w:r>
      <w:r w:rsidR="007E1CC6" w:rsidRPr="006553CC">
        <w:rPr>
          <w:rFonts w:ascii="Tahoma" w:hAnsi="Tahoma" w:cs="Tahoma"/>
          <w:color w:val="7030A0"/>
          <w:sz w:val="32"/>
          <w:szCs w:val="32"/>
        </w:rPr>
        <w:t>EXPLOITING</w:t>
      </w:r>
      <w:r w:rsidR="007E1CC6" w:rsidRPr="006553CC">
        <w:rPr>
          <w:rFonts w:ascii="Tahoma" w:hAnsi="Tahoma" w:cs="Tahoma"/>
          <w:color w:val="7030A0"/>
          <w:spacing w:val="45"/>
          <w:sz w:val="32"/>
          <w:szCs w:val="32"/>
        </w:rPr>
        <w:t xml:space="preserve"> </w:t>
      </w:r>
      <w:r w:rsidR="007E1CC6" w:rsidRPr="006553CC">
        <w:rPr>
          <w:rFonts w:ascii="Tahoma" w:hAnsi="Tahoma" w:cs="Tahoma"/>
          <w:color w:val="7030A0"/>
          <w:sz w:val="32"/>
          <w:szCs w:val="32"/>
        </w:rPr>
        <w:t>VULNERABILITY</w:t>
      </w:r>
    </w:p>
    <w:p w:rsidR="001267F2" w:rsidRPr="003A57D6" w:rsidRDefault="001267F2">
      <w:pPr>
        <w:pStyle w:val="BodyText"/>
        <w:spacing w:before="8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>
      <w:pPr>
        <w:ind w:left="1068" w:right="1082"/>
        <w:jc w:val="center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Exploiting</w:t>
      </w:r>
      <w:r w:rsidRPr="003A57D6">
        <w:rPr>
          <w:rFonts w:ascii="Tahoma" w:hAnsi="Tahoma" w:cs="Tahoma"/>
          <w:spacing w:val="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Vulnerability</w:t>
      </w:r>
      <w:r w:rsidRPr="003A57D6">
        <w:rPr>
          <w:rFonts w:ascii="Tahoma" w:hAnsi="Tahoma" w:cs="Tahoma"/>
          <w:spacing w:val="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port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no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21</w:t>
      </w:r>
      <w:r w:rsidRPr="003A57D6">
        <w:rPr>
          <w:rFonts w:ascii="Tahoma" w:hAnsi="Tahoma" w:cs="Tahoma"/>
          <w:spacing w:val="4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by</w:t>
      </w:r>
      <w:r w:rsidRPr="003A57D6">
        <w:rPr>
          <w:rFonts w:ascii="Tahoma" w:hAnsi="Tahoma" w:cs="Tahoma"/>
          <w:spacing w:val="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using</w:t>
      </w:r>
      <w:r w:rsidRPr="003A57D6">
        <w:rPr>
          <w:rFonts w:ascii="Tahoma" w:hAnsi="Tahoma" w:cs="Tahoma"/>
          <w:spacing w:val="4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“</w:t>
      </w:r>
      <w:proofErr w:type="spellStart"/>
      <w:r w:rsidRPr="003A57D6">
        <w:rPr>
          <w:rFonts w:ascii="Tahoma" w:hAnsi="Tahoma" w:cs="Tahoma"/>
          <w:sz w:val="28"/>
          <w:szCs w:val="28"/>
        </w:rPr>
        <w:t>msf</w:t>
      </w:r>
      <w:proofErr w:type="spellEnd"/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console”.</w:t>
      </w:r>
    </w:p>
    <w:p w:rsidR="001267F2" w:rsidRPr="003A57D6" w:rsidRDefault="007E1CC6">
      <w:pPr>
        <w:ind w:left="1068" w:right="1082"/>
        <w:jc w:val="center"/>
        <w:rPr>
          <w:rFonts w:ascii="Tahoma" w:hAnsi="Tahoma" w:cs="Tahoma"/>
          <w:sz w:val="28"/>
          <w:szCs w:val="28"/>
          <w:lang w:val="en-IN"/>
        </w:rPr>
      </w:pPr>
      <w:r w:rsidRPr="003A57D6">
        <w:rPr>
          <w:rFonts w:ascii="Tahoma" w:hAnsi="Tahoma" w:cs="Tahoma"/>
          <w:noProof/>
          <w:sz w:val="28"/>
          <w:szCs w:val="28"/>
          <w:lang w:val="en-IN"/>
        </w:rPr>
        <w:drawing>
          <wp:inline distT="0" distB="0" distL="114300" distR="114300">
            <wp:extent cx="5524500" cy="4714875"/>
            <wp:effectExtent l="0" t="0" r="0" b="9525"/>
            <wp:docPr id="18" name="Picture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6553CC" w:rsidRDefault="007E1CC6" w:rsidP="006553CC">
      <w:pPr>
        <w:spacing w:before="96"/>
        <w:ind w:left="720" w:firstLine="720"/>
        <w:rPr>
          <w:rFonts w:ascii="Tahoma" w:hAnsi="Tahoma" w:cs="Tahoma"/>
          <w:b/>
          <w:sz w:val="32"/>
          <w:szCs w:val="32"/>
        </w:rPr>
      </w:pPr>
      <w:r w:rsidRPr="006553CC">
        <w:rPr>
          <w:rFonts w:ascii="Tahoma" w:hAnsi="Tahoma" w:cs="Tahoma"/>
          <w:b/>
          <w:color w:val="7030A0"/>
          <w:sz w:val="32"/>
          <w:szCs w:val="32"/>
        </w:rPr>
        <w:t>Step-5:</w:t>
      </w:r>
      <w:r w:rsidRPr="006553CC">
        <w:rPr>
          <w:rFonts w:ascii="Tahoma" w:hAnsi="Tahoma" w:cs="Tahoma"/>
          <w:b/>
          <w:color w:val="7030A0"/>
          <w:spacing w:val="87"/>
          <w:sz w:val="32"/>
          <w:szCs w:val="32"/>
        </w:rPr>
        <w:t xml:space="preserve"> </w:t>
      </w:r>
      <w:r w:rsidRPr="006553CC">
        <w:rPr>
          <w:rFonts w:ascii="Tahoma" w:hAnsi="Tahoma" w:cs="Tahoma"/>
          <w:b/>
          <w:color w:val="7030A0"/>
          <w:sz w:val="32"/>
          <w:szCs w:val="32"/>
        </w:rPr>
        <w:t>SEARCHING</w:t>
      </w:r>
      <w:r w:rsidRPr="006553CC">
        <w:rPr>
          <w:rFonts w:ascii="Tahoma" w:hAnsi="Tahoma" w:cs="Tahoma"/>
          <w:b/>
          <w:color w:val="7030A0"/>
          <w:spacing w:val="21"/>
          <w:sz w:val="32"/>
          <w:szCs w:val="32"/>
        </w:rPr>
        <w:t xml:space="preserve"> </w:t>
      </w:r>
      <w:r w:rsidRPr="006553CC">
        <w:rPr>
          <w:rFonts w:ascii="Tahoma" w:hAnsi="Tahoma" w:cs="Tahoma"/>
          <w:b/>
          <w:color w:val="7030A0"/>
          <w:sz w:val="32"/>
          <w:szCs w:val="32"/>
        </w:rPr>
        <w:t>VSFTPD</w:t>
      </w:r>
      <w:r w:rsidRPr="006553CC">
        <w:rPr>
          <w:rFonts w:ascii="Tahoma" w:hAnsi="Tahoma" w:cs="Tahoma"/>
          <w:b/>
          <w:color w:val="7030A0"/>
          <w:spacing w:val="-35"/>
          <w:sz w:val="32"/>
          <w:szCs w:val="32"/>
        </w:rPr>
        <w:t xml:space="preserve"> </w:t>
      </w:r>
      <w:r w:rsidRPr="006553CC">
        <w:rPr>
          <w:rFonts w:ascii="Tahoma" w:hAnsi="Tahoma" w:cs="Tahoma"/>
          <w:b/>
          <w:color w:val="7030A0"/>
          <w:sz w:val="32"/>
          <w:szCs w:val="32"/>
        </w:rPr>
        <w:t>VERSION</w:t>
      </w:r>
    </w:p>
    <w:p w:rsidR="001267F2" w:rsidRPr="003A57D6" w:rsidRDefault="001267F2">
      <w:pPr>
        <w:pStyle w:val="BodyText"/>
        <w:spacing w:before="7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 w:rsidP="00106760">
      <w:pPr>
        <w:tabs>
          <w:tab w:val="left" w:pos="3760"/>
        </w:tabs>
        <w:spacing w:before="1" w:line="235" w:lineRule="auto"/>
        <w:ind w:left="1440" w:right="743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When conducting information </w:t>
      </w:r>
      <w:r w:rsidRPr="003A57D6">
        <w:rPr>
          <w:rFonts w:ascii="Tahoma" w:hAnsi="Tahoma" w:cs="Tahoma"/>
          <w:sz w:val="28"/>
          <w:szCs w:val="28"/>
        </w:rPr>
        <w:t>gathering in cybersecurity, it can be beneficial to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determine</w:t>
      </w:r>
      <w:r w:rsidRPr="003A57D6">
        <w:rPr>
          <w:rFonts w:ascii="Tahoma" w:hAnsi="Tahoma" w:cs="Tahoma"/>
          <w:spacing w:val="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version</w:t>
      </w:r>
      <w:r w:rsidR="009F401E"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of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VSFTPD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(Very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Secure</w:t>
      </w:r>
      <w:r w:rsidRPr="003A57D6">
        <w:rPr>
          <w:rFonts w:ascii="Tahoma" w:hAnsi="Tahoma" w:cs="Tahoma"/>
          <w:spacing w:val="-2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FTP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Daemon)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running</w:t>
      </w:r>
      <w:r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on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</w:t>
      </w:r>
      <w:r w:rsidRPr="003A57D6">
        <w:rPr>
          <w:rFonts w:ascii="Tahoma" w:hAnsi="Tahoma" w:cs="Tahoma"/>
          <w:spacing w:val="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target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system,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</w:t>
      </w:r>
      <w:r w:rsidRPr="003A57D6">
        <w:rPr>
          <w:rFonts w:ascii="Tahoma" w:hAnsi="Tahoma" w:cs="Tahoma"/>
          <w:spacing w:val="-60"/>
          <w:sz w:val="28"/>
          <w:szCs w:val="28"/>
        </w:rPr>
        <w:t xml:space="preserve"> </w:t>
      </w:r>
      <w:r w:rsidR="00106760" w:rsidRPr="003A57D6">
        <w:rPr>
          <w:rFonts w:ascii="Tahoma" w:hAnsi="Tahoma" w:cs="Tahoma"/>
          <w:spacing w:val="-60"/>
          <w:sz w:val="28"/>
          <w:szCs w:val="28"/>
        </w:rPr>
        <w:t xml:space="preserve">       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this information can help </w:t>
      </w:r>
      <w:r w:rsidRPr="003A57D6">
        <w:rPr>
          <w:rFonts w:ascii="Tahoma" w:hAnsi="Tahoma" w:cs="Tahoma"/>
          <w:sz w:val="28"/>
          <w:szCs w:val="28"/>
        </w:rPr>
        <w:t>in identifying potential vulnerabilities or exploits associated with</w:t>
      </w:r>
      <w:r w:rsidR="00106760"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specific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versions.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06760" w:rsidP="00106760">
      <w:pPr>
        <w:pStyle w:val="BodyText"/>
        <w:spacing w:before="8"/>
        <w:rPr>
          <w:rFonts w:ascii="Tahoma" w:hAnsi="Tahoma" w:cs="Tahoma"/>
          <w:sz w:val="28"/>
          <w:szCs w:val="28"/>
        </w:rPr>
        <w:sectPr w:rsidR="001267F2" w:rsidRPr="003A57D6">
          <w:headerReference w:type="default" r:id="rId22"/>
          <w:footerReference w:type="default" r:id="rId23"/>
          <w:pgSz w:w="12240" w:h="15840"/>
          <w:pgMar w:top="1140" w:right="0" w:bottom="1300" w:left="0" w:header="432" w:footer="1112" w:gutter="0"/>
          <w:cols w:space="720"/>
        </w:sectPr>
      </w:pPr>
      <w:r w:rsidRPr="003A57D6">
        <w:rPr>
          <w:rFonts w:ascii="Tahoma" w:hAnsi="Tahoma" w:cs="Tahoma"/>
          <w:noProof/>
          <w:sz w:val="28"/>
          <w:szCs w:val="28"/>
        </w:rPr>
        <w:lastRenderedPageBreak/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3759835</wp:posOffset>
            </wp:positionV>
            <wp:extent cx="6676390" cy="3416935"/>
            <wp:effectExtent l="0" t="0" r="0" b="0"/>
            <wp:wrapTopAndBottom/>
            <wp:docPr id="7" name="image5.jpeg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 descr="5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A57D6">
        <w:rPr>
          <w:rFonts w:ascii="Tahoma" w:hAnsi="Tahoma" w:cs="Tahoma"/>
          <w:noProof/>
          <w:sz w:val="28"/>
          <w:szCs w:val="28"/>
        </w:rPr>
        <w:t xml:space="preserve">             </w:t>
      </w: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0" distR="0" wp14:anchorId="26EC8463" wp14:editId="64CB9CBC">
            <wp:extent cx="7767320" cy="240924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0053" cy="254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F2" w:rsidRPr="003A57D6" w:rsidRDefault="00106760" w:rsidP="00106760">
      <w:pPr>
        <w:tabs>
          <w:tab w:val="left" w:pos="1256"/>
        </w:tabs>
        <w:spacing w:before="47"/>
        <w:rPr>
          <w:rFonts w:ascii="Tahoma" w:hAnsi="Tahoma" w:cs="Tahoma"/>
          <w:sz w:val="28"/>
          <w:szCs w:val="28"/>
        </w:rPr>
      </w:pPr>
      <w:bookmarkStart w:id="14" w:name="Slide_10"/>
      <w:bookmarkEnd w:id="14"/>
      <w:r w:rsidRPr="003A57D6">
        <w:rPr>
          <w:rFonts w:ascii="Tahoma" w:hAnsi="Tahoma" w:cs="Tahoma"/>
          <w:sz w:val="28"/>
          <w:szCs w:val="28"/>
        </w:rPr>
        <w:lastRenderedPageBreak/>
        <w:t xml:space="preserve">                 </w:t>
      </w:r>
      <w:r w:rsidR="007E1CC6" w:rsidRPr="003A57D6">
        <w:rPr>
          <w:rFonts w:ascii="Tahoma" w:hAnsi="Tahoma" w:cs="Tahoma"/>
          <w:sz w:val="28"/>
          <w:szCs w:val="28"/>
        </w:rPr>
        <w:t>After</w:t>
      </w:r>
      <w:r w:rsidR="007E1CC6"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proofErr w:type="spellStart"/>
      <w:r w:rsidR="007E1CC6" w:rsidRPr="003A57D6">
        <w:rPr>
          <w:rFonts w:ascii="Tahoma" w:hAnsi="Tahoma" w:cs="Tahoma"/>
          <w:sz w:val="28"/>
          <w:szCs w:val="28"/>
        </w:rPr>
        <w:t>msf</w:t>
      </w:r>
      <w:proofErr w:type="spellEnd"/>
      <w:r w:rsidR="007E1CC6"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console</w:t>
      </w:r>
      <w:r w:rsidR="007E1CC6" w:rsidRPr="003A57D6">
        <w:rPr>
          <w:rFonts w:ascii="Tahoma" w:hAnsi="Tahoma" w:cs="Tahoma"/>
          <w:spacing w:val="58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it</w:t>
      </w:r>
      <w:r w:rsidR="007E1CC6" w:rsidRPr="003A57D6">
        <w:rPr>
          <w:rFonts w:ascii="Tahoma" w:hAnsi="Tahoma" w:cs="Tahoma"/>
          <w:spacing w:val="76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shows</w:t>
      </w:r>
      <w:r w:rsidR="007E1CC6"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the</w:t>
      </w:r>
      <w:r w:rsidR="007E1CC6"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global</w:t>
      </w:r>
      <w:r w:rsidR="007E1CC6"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proofErr w:type="gramStart"/>
      <w:r w:rsidR="007E1CC6" w:rsidRPr="003A57D6">
        <w:rPr>
          <w:rFonts w:ascii="Tahoma" w:hAnsi="Tahoma" w:cs="Tahoma"/>
          <w:sz w:val="28"/>
          <w:szCs w:val="28"/>
        </w:rPr>
        <w:t>options</w:t>
      </w:r>
      <w:r w:rsidR="007E1CC6" w:rsidRPr="003A57D6">
        <w:rPr>
          <w:rFonts w:ascii="Tahoma" w:hAnsi="Tahoma" w:cs="Tahoma"/>
          <w:spacing w:val="9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,</w:t>
      </w:r>
      <w:proofErr w:type="gramEnd"/>
      <w:r w:rsidR="007E1CC6"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those</w:t>
      </w:r>
      <w:r w:rsidR="007E1CC6"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options</w:t>
      </w:r>
      <w:r w:rsidR="007E1CC6" w:rsidRPr="003A57D6">
        <w:rPr>
          <w:rFonts w:ascii="Tahoma" w:hAnsi="Tahoma" w:cs="Tahoma"/>
          <w:spacing w:val="9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are</w:t>
      </w:r>
      <w:r w:rsidR="007E1CC6"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called</w:t>
      </w:r>
      <w:r w:rsidR="007E1CC6" w:rsidRPr="003A57D6">
        <w:rPr>
          <w:rFonts w:ascii="Tahoma" w:hAnsi="Tahoma" w:cs="Tahoma"/>
          <w:spacing w:val="1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as</w:t>
      </w:r>
    </w:p>
    <w:p w:rsidR="001267F2" w:rsidRPr="003A57D6" w:rsidRDefault="007E1CC6" w:rsidP="00106760">
      <w:pPr>
        <w:spacing w:before="7" w:line="237" w:lineRule="auto"/>
        <w:ind w:left="985" w:right="1183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options or </w:t>
      </w:r>
      <w:proofErr w:type="gramStart"/>
      <w:r w:rsidRPr="003A57D6">
        <w:rPr>
          <w:rFonts w:ascii="Tahoma" w:hAnsi="Tahoma" w:cs="Tahoma"/>
          <w:sz w:val="28"/>
          <w:szCs w:val="28"/>
        </w:rPr>
        <w:t>modules .</w:t>
      </w:r>
      <w:proofErr w:type="gramEnd"/>
      <w:r w:rsidRPr="003A57D6">
        <w:rPr>
          <w:rFonts w:ascii="Tahoma" w:hAnsi="Tahoma" w:cs="Tahoma"/>
          <w:sz w:val="28"/>
          <w:szCs w:val="28"/>
        </w:rPr>
        <w:t xml:space="preserve"> After </w:t>
      </w:r>
      <w:r w:rsidRPr="003A57D6">
        <w:rPr>
          <w:rFonts w:ascii="Tahoma" w:hAnsi="Tahoma" w:cs="Tahoma"/>
          <w:sz w:val="28"/>
          <w:szCs w:val="28"/>
        </w:rPr>
        <w:t>running "</w:t>
      </w:r>
      <w:proofErr w:type="spellStart"/>
      <w:r w:rsidRPr="003A57D6">
        <w:rPr>
          <w:rFonts w:ascii="Tahoma" w:hAnsi="Tahoma" w:cs="Tahoma"/>
          <w:sz w:val="28"/>
          <w:szCs w:val="28"/>
        </w:rPr>
        <w:t>msfconsole</w:t>
      </w:r>
      <w:proofErr w:type="spellEnd"/>
      <w:r w:rsidRPr="003A57D6">
        <w:rPr>
          <w:rFonts w:ascii="Tahoma" w:hAnsi="Tahoma" w:cs="Tahoma"/>
          <w:sz w:val="28"/>
          <w:szCs w:val="28"/>
        </w:rPr>
        <w:t>," you will be presented with a console</w:t>
      </w:r>
      <w:r w:rsidRPr="003A57D6">
        <w:rPr>
          <w:rFonts w:ascii="Tahoma" w:hAnsi="Tahoma" w:cs="Tahoma"/>
          <w:spacing w:val="-61"/>
          <w:sz w:val="28"/>
          <w:szCs w:val="28"/>
        </w:rPr>
        <w:t xml:space="preserve"> </w:t>
      </w:r>
      <w:r w:rsidR="00106760" w:rsidRPr="003A57D6">
        <w:rPr>
          <w:rFonts w:ascii="Tahoma" w:hAnsi="Tahoma" w:cs="Tahoma"/>
          <w:spacing w:val="-61"/>
          <w:sz w:val="28"/>
          <w:szCs w:val="28"/>
        </w:rPr>
        <w:t xml:space="preserve">      </w:t>
      </w:r>
      <w:r w:rsidRPr="003A57D6">
        <w:rPr>
          <w:rFonts w:ascii="Tahoma" w:hAnsi="Tahoma" w:cs="Tahoma"/>
          <w:sz w:val="28"/>
          <w:szCs w:val="28"/>
        </w:rPr>
        <w:t xml:space="preserve">interface for the Metasploit Framework. This framework is widely used for </w:t>
      </w:r>
      <w:proofErr w:type="gramStart"/>
      <w:r w:rsidRPr="003A57D6">
        <w:rPr>
          <w:rFonts w:ascii="Tahoma" w:hAnsi="Tahoma" w:cs="Tahoma"/>
          <w:sz w:val="28"/>
          <w:szCs w:val="28"/>
        </w:rPr>
        <w:t>penetration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="00106760"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testing</w:t>
      </w:r>
      <w:proofErr w:type="gramEnd"/>
      <w:r w:rsidRPr="003A57D6">
        <w:rPr>
          <w:rFonts w:ascii="Tahoma" w:hAnsi="Tahoma" w:cs="Tahoma"/>
          <w:sz w:val="28"/>
          <w:szCs w:val="28"/>
        </w:rPr>
        <w:t>,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vulnerability</w:t>
      </w:r>
      <w:r w:rsidRPr="003A57D6">
        <w:rPr>
          <w:rFonts w:ascii="Tahoma" w:hAnsi="Tahoma" w:cs="Tahoma"/>
          <w:spacing w:val="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assessment,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exploitation.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BodyText"/>
        <w:spacing w:before="5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136525</wp:posOffset>
            </wp:positionV>
            <wp:extent cx="6616065" cy="2205355"/>
            <wp:effectExtent l="0" t="0" r="0" b="0"/>
            <wp:wrapTopAndBottom/>
            <wp:docPr id="9" name="image6.jpeg" descr="Screenshot 2023-12-31 at 12.10.57 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jpeg" descr="Screenshot 2023-12-31 at 12.10.57 PM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255" cy="2205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7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ListParagraph"/>
        <w:numPr>
          <w:ilvl w:val="0"/>
          <w:numId w:val="3"/>
        </w:numPr>
        <w:tabs>
          <w:tab w:val="left" w:pos="1301"/>
        </w:tabs>
        <w:spacing w:before="47"/>
        <w:ind w:right="1223" w:firstLine="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When you set the RHOSTS parameter, you are essenti</w:t>
      </w:r>
      <w:r w:rsidRPr="003A57D6">
        <w:rPr>
          <w:rFonts w:ascii="Tahoma" w:hAnsi="Tahoma" w:cs="Tahoma"/>
          <w:sz w:val="28"/>
          <w:szCs w:val="28"/>
        </w:rPr>
        <w:t>ally specifying the IP address of</w:t>
      </w:r>
      <w:r w:rsidRPr="003A57D6">
        <w:rPr>
          <w:rFonts w:ascii="Tahoma" w:hAnsi="Tahoma" w:cs="Tahoma"/>
          <w:spacing w:val="-6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remote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system</w:t>
      </w:r>
      <w:r w:rsidRPr="003A57D6">
        <w:rPr>
          <w:rFonts w:ascii="Tahoma" w:hAnsi="Tahoma" w:cs="Tahoma"/>
          <w:spacing w:val="-2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that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you</w:t>
      </w:r>
      <w:r w:rsidRPr="003A57D6">
        <w:rPr>
          <w:rFonts w:ascii="Tahoma" w:hAnsi="Tahoma" w:cs="Tahoma"/>
          <w:spacing w:val="-1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are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attempting to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exploit</w:t>
      </w:r>
      <w:r w:rsidRPr="003A57D6">
        <w:rPr>
          <w:rFonts w:ascii="Tahoma" w:hAnsi="Tahoma" w:cs="Tahoma"/>
          <w:spacing w:val="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or</w:t>
      </w:r>
      <w:r w:rsidRPr="003A57D6">
        <w:rPr>
          <w:rFonts w:ascii="Tahoma" w:hAnsi="Tahoma" w:cs="Tahoma"/>
          <w:spacing w:val="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interact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with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using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Metasploit.</w:t>
      </w:r>
      <w:r w:rsidRPr="003A57D6">
        <w:rPr>
          <w:rFonts w:ascii="Tahoma" w:hAnsi="Tahoma" w:cs="Tahoma"/>
          <w:spacing w:val="-6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This command sets the RHOSTS parameter to the specified IP address, enabling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subsequent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modules</w:t>
      </w:r>
      <w:r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or</w:t>
      </w:r>
      <w:r w:rsidRPr="003A57D6">
        <w:rPr>
          <w:rFonts w:ascii="Tahoma" w:hAnsi="Tahoma" w:cs="Tahoma"/>
          <w:spacing w:val="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exploits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-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target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specific</w:t>
      </w:r>
      <w:r w:rsidRPr="003A57D6">
        <w:rPr>
          <w:rFonts w:ascii="Tahoma" w:hAnsi="Tahoma" w:cs="Tahoma"/>
          <w:spacing w:val="-1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remote</w:t>
      </w:r>
      <w:r w:rsidRPr="003A57D6">
        <w:rPr>
          <w:rFonts w:ascii="Tahoma" w:hAnsi="Tahoma" w:cs="Tahoma"/>
          <w:spacing w:val="-1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host.</w:t>
      </w:r>
    </w:p>
    <w:p w:rsidR="001267F2" w:rsidRPr="003A57D6" w:rsidRDefault="001267F2">
      <w:pPr>
        <w:pStyle w:val="ListParagraph"/>
        <w:tabs>
          <w:tab w:val="left" w:pos="1301"/>
        </w:tabs>
        <w:spacing w:before="47"/>
        <w:ind w:left="1105" w:right="1223" w:firstLine="0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ListParagraph"/>
        <w:tabs>
          <w:tab w:val="left" w:pos="1301"/>
        </w:tabs>
        <w:spacing w:before="47"/>
        <w:ind w:left="0" w:right="1223" w:firstLine="0"/>
        <w:rPr>
          <w:rFonts w:ascii="Tahoma" w:hAnsi="Tahoma" w:cs="Tahoma"/>
          <w:sz w:val="28"/>
          <w:szCs w:val="28"/>
          <w:lang w:val="en-IN"/>
        </w:rPr>
      </w:pPr>
      <w:r w:rsidRPr="003A57D6">
        <w:rPr>
          <w:rFonts w:ascii="Tahoma" w:hAnsi="Tahoma" w:cs="Tahoma"/>
          <w:noProof/>
          <w:sz w:val="28"/>
          <w:szCs w:val="28"/>
          <w:lang w:val="en-IN"/>
        </w:rPr>
        <w:drawing>
          <wp:inline distT="0" distB="0" distL="114300" distR="114300">
            <wp:extent cx="8469630" cy="1648460"/>
            <wp:effectExtent l="0" t="0" r="1270" b="2540"/>
            <wp:docPr id="20" name="Picture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696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12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rPr>
          <w:rFonts w:ascii="Tahoma" w:hAnsi="Tahoma" w:cs="Tahoma"/>
          <w:sz w:val="28"/>
          <w:szCs w:val="28"/>
        </w:rPr>
        <w:sectPr w:rsidR="001267F2" w:rsidRPr="003A57D6">
          <w:pgSz w:w="12240" w:h="15840"/>
          <w:pgMar w:top="1140" w:right="0" w:bottom="1300" w:left="0" w:header="432" w:footer="1112" w:gutter="0"/>
          <w:cols w:space="720"/>
        </w:sectPr>
      </w:pPr>
    </w:p>
    <w:p w:rsidR="001267F2" w:rsidRPr="003A57D6" w:rsidRDefault="001267F2">
      <w:pPr>
        <w:pStyle w:val="BodyText"/>
        <w:spacing w:before="10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ListParagraph"/>
        <w:numPr>
          <w:ilvl w:val="0"/>
          <w:numId w:val="3"/>
        </w:numPr>
        <w:tabs>
          <w:tab w:val="left" w:pos="1256"/>
        </w:tabs>
        <w:spacing w:before="48"/>
        <w:ind w:left="1255" w:hanging="211"/>
        <w:rPr>
          <w:rFonts w:ascii="Tahoma" w:hAnsi="Tahoma" w:cs="Tahoma"/>
          <w:sz w:val="28"/>
          <w:szCs w:val="28"/>
        </w:rPr>
      </w:pPr>
      <w:bookmarkStart w:id="15" w:name="Slide_11"/>
      <w:bookmarkEnd w:id="15"/>
      <w:r w:rsidRPr="003A57D6">
        <w:rPr>
          <w:rFonts w:ascii="Tahoma" w:hAnsi="Tahoma" w:cs="Tahoma"/>
          <w:sz w:val="28"/>
          <w:szCs w:val="28"/>
        </w:rPr>
        <w:t>Exploiting</w:t>
      </w:r>
      <w:r w:rsidRPr="003A57D6">
        <w:rPr>
          <w:rFonts w:ascii="Tahoma" w:hAnsi="Tahoma" w:cs="Tahoma"/>
          <w:spacing w:val="7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vulnerability</w:t>
      </w:r>
      <w:r w:rsidRPr="003A57D6">
        <w:rPr>
          <w:rFonts w:ascii="Tahoma" w:hAnsi="Tahoma" w:cs="Tahoma"/>
          <w:spacing w:val="-1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present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 the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port-21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BodyText"/>
        <w:spacing w:before="8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114300" distR="114300">
            <wp:extent cx="7728585" cy="1489075"/>
            <wp:effectExtent l="0" t="0" r="5715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2858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BodyText"/>
        <w:spacing w:before="8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533400</wp:posOffset>
            </wp:positionH>
            <wp:positionV relativeFrom="paragraph">
              <wp:posOffset>208280</wp:posOffset>
            </wp:positionV>
            <wp:extent cx="6676390" cy="4400550"/>
            <wp:effectExtent l="0" t="0" r="0" b="0"/>
            <wp:wrapTopAndBottom/>
            <wp:docPr id="15" name="image9.jpeg" descr="Screenshot 2023-12-31 at 12.12.55 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eg" descr="Screenshot 2023-12-31 at 12.12.55 PM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696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7F2" w:rsidRPr="003A57D6" w:rsidRDefault="001267F2">
      <w:pPr>
        <w:rPr>
          <w:rFonts w:ascii="Tahoma" w:hAnsi="Tahoma" w:cs="Tahoma"/>
          <w:sz w:val="28"/>
          <w:szCs w:val="28"/>
        </w:rPr>
        <w:sectPr w:rsidR="001267F2" w:rsidRPr="003A57D6">
          <w:pgSz w:w="12240" w:h="15840"/>
          <w:pgMar w:top="1140" w:right="0" w:bottom="1300" w:left="0" w:header="432" w:footer="1112" w:gutter="0"/>
          <w:cols w:space="720"/>
        </w:sectPr>
      </w:pPr>
    </w:p>
    <w:p w:rsidR="001267F2" w:rsidRPr="003A57D6" w:rsidRDefault="001267F2">
      <w:pPr>
        <w:pStyle w:val="BodyText"/>
        <w:spacing w:before="5"/>
        <w:rPr>
          <w:rFonts w:ascii="Tahoma" w:hAnsi="Tahoma" w:cs="Tahoma"/>
          <w:sz w:val="28"/>
          <w:szCs w:val="28"/>
        </w:rPr>
      </w:pPr>
    </w:p>
    <w:p w:rsidR="001267F2" w:rsidRPr="006553CC" w:rsidRDefault="007E1CC6">
      <w:pPr>
        <w:spacing w:before="28"/>
        <w:ind w:left="1068" w:right="784"/>
        <w:jc w:val="center"/>
        <w:rPr>
          <w:rFonts w:ascii="Tahoma" w:hAnsi="Tahoma" w:cs="Tahoma"/>
          <w:b/>
          <w:color w:val="7030A0"/>
          <w:sz w:val="32"/>
          <w:szCs w:val="32"/>
        </w:rPr>
      </w:pPr>
      <w:bookmarkStart w:id="16" w:name="Slide_12"/>
      <w:bookmarkEnd w:id="16"/>
      <w:r w:rsidRPr="006553CC">
        <w:rPr>
          <w:rFonts w:ascii="Tahoma" w:hAnsi="Tahoma" w:cs="Tahoma"/>
          <w:b/>
          <w:color w:val="7030A0"/>
          <w:spacing w:val="-1"/>
          <w:sz w:val="32"/>
          <w:szCs w:val="32"/>
        </w:rPr>
        <w:t>DVWA</w:t>
      </w:r>
      <w:r w:rsidRPr="006553CC">
        <w:rPr>
          <w:rFonts w:ascii="Tahoma" w:hAnsi="Tahoma" w:cs="Tahoma"/>
          <w:b/>
          <w:color w:val="7030A0"/>
          <w:spacing w:val="77"/>
          <w:sz w:val="32"/>
          <w:szCs w:val="32"/>
        </w:rPr>
        <w:t xml:space="preserve"> </w:t>
      </w:r>
      <w:r w:rsidRPr="006553CC">
        <w:rPr>
          <w:rFonts w:ascii="Tahoma" w:hAnsi="Tahoma" w:cs="Tahoma"/>
          <w:b/>
          <w:color w:val="7030A0"/>
          <w:spacing w:val="-1"/>
          <w:sz w:val="32"/>
          <w:szCs w:val="32"/>
        </w:rPr>
        <w:t>Vulnerability</w:t>
      </w:r>
      <w:r w:rsidRPr="006553CC">
        <w:rPr>
          <w:rFonts w:ascii="Tahoma" w:hAnsi="Tahoma" w:cs="Tahoma"/>
          <w:b/>
          <w:color w:val="7030A0"/>
          <w:spacing w:val="-18"/>
          <w:sz w:val="32"/>
          <w:szCs w:val="32"/>
        </w:rPr>
        <w:t xml:space="preserve"> </w:t>
      </w:r>
      <w:r w:rsidRPr="006553CC">
        <w:rPr>
          <w:rFonts w:ascii="Tahoma" w:hAnsi="Tahoma" w:cs="Tahoma"/>
          <w:b/>
          <w:color w:val="7030A0"/>
          <w:spacing w:val="-1"/>
          <w:sz w:val="32"/>
          <w:szCs w:val="32"/>
        </w:rPr>
        <w:t>Scanning</w:t>
      </w:r>
    </w:p>
    <w:p w:rsidR="001267F2" w:rsidRPr="003A57D6" w:rsidRDefault="001267F2">
      <w:pPr>
        <w:pStyle w:val="BodyText"/>
        <w:rPr>
          <w:rFonts w:ascii="Tahoma" w:hAnsi="Tahoma" w:cs="Tahoma"/>
          <w:b/>
          <w:sz w:val="28"/>
          <w:szCs w:val="28"/>
        </w:rPr>
      </w:pPr>
    </w:p>
    <w:p w:rsidR="001267F2" w:rsidRPr="006553CC" w:rsidRDefault="001267F2">
      <w:pPr>
        <w:pStyle w:val="BodyText"/>
        <w:spacing w:before="2"/>
        <w:rPr>
          <w:rFonts w:ascii="Tahoma" w:hAnsi="Tahoma" w:cs="Tahoma"/>
          <w:b/>
          <w:color w:val="7030A0"/>
          <w:sz w:val="32"/>
          <w:szCs w:val="32"/>
        </w:rPr>
      </w:pPr>
    </w:p>
    <w:p w:rsidR="001267F2" w:rsidRPr="006553CC" w:rsidRDefault="007E1CC6">
      <w:pPr>
        <w:pStyle w:val="ListParagraph"/>
        <w:numPr>
          <w:ilvl w:val="0"/>
          <w:numId w:val="4"/>
        </w:numPr>
        <w:tabs>
          <w:tab w:val="left" w:pos="1466"/>
        </w:tabs>
        <w:spacing w:before="28"/>
        <w:ind w:hanging="361"/>
        <w:jc w:val="both"/>
        <w:rPr>
          <w:rFonts w:ascii="Tahoma" w:hAnsi="Tahoma" w:cs="Tahoma"/>
          <w:b/>
          <w:color w:val="7030A0"/>
          <w:sz w:val="32"/>
          <w:szCs w:val="32"/>
        </w:rPr>
      </w:pPr>
      <w:r w:rsidRPr="006553CC">
        <w:rPr>
          <w:rFonts w:ascii="Tahoma" w:hAnsi="Tahoma" w:cs="Tahoma"/>
          <w:b/>
          <w:color w:val="7030A0"/>
          <w:sz w:val="32"/>
          <w:szCs w:val="32"/>
        </w:rPr>
        <w:t>COMMAND</w:t>
      </w:r>
      <w:r w:rsidRPr="006553CC">
        <w:rPr>
          <w:rFonts w:ascii="Tahoma" w:hAnsi="Tahoma" w:cs="Tahoma"/>
          <w:b/>
          <w:color w:val="7030A0"/>
          <w:spacing w:val="67"/>
          <w:sz w:val="32"/>
          <w:szCs w:val="32"/>
        </w:rPr>
        <w:t xml:space="preserve"> </w:t>
      </w:r>
      <w:proofErr w:type="gramStart"/>
      <w:r w:rsidRPr="006553CC">
        <w:rPr>
          <w:rFonts w:ascii="Tahoma" w:hAnsi="Tahoma" w:cs="Tahoma"/>
          <w:b/>
          <w:color w:val="7030A0"/>
          <w:sz w:val="32"/>
          <w:szCs w:val="32"/>
        </w:rPr>
        <w:t>INJECTION</w:t>
      </w:r>
      <w:r w:rsidRPr="006553CC">
        <w:rPr>
          <w:rFonts w:ascii="Tahoma" w:hAnsi="Tahoma" w:cs="Tahoma"/>
          <w:b/>
          <w:color w:val="7030A0"/>
          <w:spacing w:val="-4"/>
          <w:sz w:val="32"/>
          <w:szCs w:val="32"/>
        </w:rPr>
        <w:t xml:space="preserve"> </w:t>
      </w:r>
      <w:r w:rsidRPr="006553CC">
        <w:rPr>
          <w:rFonts w:ascii="Tahoma" w:hAnsi="Tahoma" w:cs="Tahoma"/>
          <w:b/>
          <w:color w:val="7030A0"/>
          <w:sz w:val="32"/>
          <w:szCs w:val="32"/>
        </w:rPr>
        <w:t>:</w:t>
      </w:r>
      <w:proofErr w:type="gramEnd"/>
    </w:p>
    <w:p w:rsidR="001267F2" w:rsidRPr="003A57D6" w:rsidRDefault="001267F2">
      <w:pPr>
        <w:pStyle w:val="BodyText"/>
        <w:spacing w:before="11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>
      <w:pPr>
        <w:pStyle w:val="ListParagraph"/>
        <w:numPr>
          <w:ilvl w:val="1"/>
          <w:numId w:val="2"/>
        </w:numPr>
        <w:tabs>
          <w:tab w:val="left" w:pos="1233"/>
        </w:tabs>
        <w:spacing w:before="0" w:line="235" w:lineRule="auto"/>
        <w:ind w:right="1103" w:firstLine="0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DVWA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(Damn</w:t>
      </w:r>
      <w:r w:rsidRPr="003A57D6">
        <w:rPr>
          <w:rFonts w:ascii="Tahoma" w:hAnsi="Tahoma" w:cs="Tahoma"/>
          <w:spacing w:val="1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Vulnerable</w:t>
      </w:r>
      <w:r w:rsidRPr="003A57D6">
        <w:rPr>
          <w:rFonts w:ascii="Tahoma" w:hAnsi="Tahoma" w:cs="Tahoma"/>
          <w:spacing w:val="-2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Web</w:t>
      </w:r>
      <w:r w:rsidRPr="003A57D6">
        <w:rPr>
          <w:rFonts w:ascii="Tahoma" w:hAnsi="Tahoma" w:cs="Tahoma"/>
          <w:spacing w:val="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Application)</w:t>
      </w:r>
      <w:r w:rsidRPr="003A57D6">
        <w:rPr>
          <w:rFonts w:ascii="Tahoma" w:hAnsi="Tahoma" w:cs="Tahoma"/>
          <w:spacing w:val="-3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is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intentionally</w:t>
      </w:r>
      <w:r w:rsidRPr="003A57D6">
        <w:rPr>
          <w:rFonts w:ascii="Tahoma" w:hAnsi="Tahoma" w:cs="Tahoma"/>
          <w:spacing w:val="-2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designed</w:t>
      </w:r>
      <w:r w:rsidRPr="003A57D6">
        <w:rPr>
          <w:rFonts w:ascii="Tahoma" w:hAnsi="Tahoma" w:cs="Tahoma"/>
          <w:spacing w:val="-7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to be vulnerable for </w:t>
      </w:r>
      <w:r w:rsidRPr="003A57D6">
        <w:rPr>
          <w:rFonts w:ascii="Tahoma" w:hAnsi="Tahoma" w:cs="Tahoma"/>
          <w:sz w:val="28"/>
          <w:szCs w:val="28"/>
        </w:rPr>
        <w:t>educational purposes, allowing users to practice</w:t>
      </w:r>
      <w:r w:rsidRPr="003A57D6">
        <w:rPr>
          <w:rFonts w:ascii="Tahoma" w:hAnsi="Tahoma" w:cs="Tahoma"/>
          <w:spacing w:val="-7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 enhance their penetration testing skills in a legal and controlled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environment.</w:t>
      </w:r>
    </w:p>
    <w:p w:rsidR="001267F2" w:rsidRPr="003A57D6" w:rsidRDefault="007E1CC6">
      <w:pPr>
        <w:pStyle w:val="ListParagraph"/>
        <w:numPr>
          <w:ilvl w:val="1"/>
          <w:numId w:val="2"/>
        </w:numPr>
        <w:tabs>
          <w:tab w:val="left" w:pos="1233"/>
        </w:tabs>
        <w:spacing w:before="1" w:line="237" w:lineRule="auto"/>
        <w:ind w:right="1315" w:firstLine="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sz w:val="28"/>
          <w:szCs w:val="28"/>
        </w:rPr>
        <w:t>Command</w:t>
      </w:r>
      <w:r w:rsidRPr="003A57D6">
        <w:rPr>
          <w:rFonts w:ascii="Tahoma" w:hAnsi="Tahoma" w:cs="Tahoma"/>
          <w:b/>
          <w:spacing w:val="71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z w:val="28"/>
          <w:szCs w:val="28"/>
        </w:rPr>
        <w:t>Injection</w:t>
      </w:r>
      <w:r w:rsidRPr="003A57D6">
        <w:rPr>
          <w:rFonts w:ascii="Tahoma" w:hAnsi="Tahoma" w:cs="Tahoma"/>
          <w:b/>
          <w:spacing w:val="2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is</w:t>
      </w:r>
      <w:r w:rsidRPr="003A57D6">
        <w:rPr>
          <w:rFonts w:ascii="Tahoma" w:hAnsi="Tahoma" w:cs="Tahoma"/>
          <w:spacing w:val="-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one</w:t>
      </w:r>
      <w:r w:rsidRPr="003A57D6">
        <w:rPr>
          <w:rFonts w:ascii="Tahoma" w:hAnsi="Tahoma" w:cs="Tahoma"/>
          <w:spacing w:val="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of</w:t>
      </w:r>
      <w:r w:rsidRPr="003A57D6">
        <w:rPr>
          <w:rFonts w:ascii="Tahoma" w:hAnsi="Tahoma" w:cs="Tahoma"/>
          <w:spacing w:val="-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common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vulnerabilities</w:t>
      </w:r>
      <w:r w:rsidRPr="003A57D6">
        <w:rPr>
          <w:rFonts w:ascii="Tahoma" w:hAnsi="Tahoma" w:cs="Tahoma"/>
          <w:spacing w:val="-3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that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can</w:t>
      </w:r>
      <w:r w:rsidRPr="003A57D6">
        <w:rPr>
          <w:rFonts w:ascii="Tahoma" w:hAnsi="Tahoma" w:cs="Tahoma"/>
          <w:spacing w:val="-7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be found in web applications, and DVWA provides a platform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practice</w:t>
      </w:r>
      <w:r w:rsidRPr="003A57D6">
        <w:rPr>
          <w:rFonts w:ascii="Tahoma" w:hAnsi="Tahoma" w:cs="Tahoma"/>
          <w:spacing w:val="-2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exploiting</w:t>
      </w:r>
      <w:r w:rsidRPr="003A57D6">
        <w:rPr>
          <w:rFonts w:ascii="Tahoma" w:hAnsi="Tahoma" w:cs="Tahoma"/>
          <w:spacing w:val="-2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such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vulnerabilities.</w:t>
      </w:r>
    </w:p>
    <w:p w:rsidR="001267F2" w:rsidRPr="003A57D6" w:rsidRDefault="007E1CC6">
      <w:pPr>
        <w:pStyle w:val="ListParagraph"/>
        <w:numPr>
          <w:ilvl w:val="1"/>
          <w:numId w:val="2"/>
        </w:numPr>
        <w:tabs>
          <w:tab w:val="left" w:pos="1233"/>
        </w:tabs>
        <w:spacing w:before="8" w:line="232" w:lineRule="auto"/>
        <w:ind w:right="1467" w:firstLine="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In</w:t>
      </w:r>
      <w:r w:rsidRPr="003A57D6">
        <w:rPr>
          <w:rFonts w:ascii="Tahoma" w:hAnsi="Tahoma" w:cs="Tahoma"/>
          <w:spacing w:val="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DVWA,</w:t>
      </w:r>
      <w:r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Command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Injection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vulnerability</w:t>
      </w:r>
      <w:r w:rsidRPr="003A57D6">
        <w:rPr>
          <w:rFonts w:ascii="Tahoma" w:hAnsi="Tahoma" w:cs="Tahoma"/>
          <w:spacing w:val="-2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allows</w:t>
      </w:r>
      <w:r w:rsidRPr="003A57D6">
        <w:rPr>
          <w:rFonts w:ascii="Tahoma" w:hAnsi="Tahoma" w:cs="Tahoma"/>
          <w:spacing w:val="-2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attacker</w:t>
      </w:r>
      <w:r w:rsidRPr="003A57D6">
        <w:rPr>
          <w:rFonts w:ascii="Tahoma" w:hAnsi="Tahoma" w:cs="Tahoma"/>
          <w:spacing w:val="-7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 execute arbitrary commands on the underlying system by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manipulating</w:t>
      </w:r>
      <w:r w:rsidRPr="003A57D6">
        <w:rPr>
          <w:rFonts w:ascii="Tahoma" w:hAnsi="Tahoma" w:cs="Tahoma"/>
          <w:spacing w:val="-4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input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parameters.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BodyText"/>
        <w:spacing w:before="1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163195</wp:posOffset>
            </wp:positionV>
            <wp:extent cx="6592570" cy="3864610"/>
            <wp:effectExtent l="0" t="0" r="0" b="0"/>
            <wp:wrapTopAndBottom/>
            <wp:docPr id="17" name="image10.jpeg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jpeg" descr="6.JP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2353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7F2" w:rsidRPr="003A57D6" w:rsidRDefault="001267F2">
      <w:pPr>
        <w:rPr>
          <w:rFonts w:ascii="Tahoma" w:hAnsi="Tahoma" w:cs="Tahoma"/>
          <w:sz w:val="28"/>
          <w:szCs w:val="28"/>
        </w:rPr>
        <w:sectPr w:rsidR="001267F2" w:rsidRPr="003A57D6">
          <w:headerReference w:type="default" r:id="rId31"/>
          <w:footerReference w:type="default" r:id="rId32"/>
          <w:pgSz w:w="12240" w:h="15840"/>
          <w:pgMar w:top="1140" w:right="0" w:bottom="280" w:left="0" w:header="432" w:footer="0" w:gutter="0"/>
          <w:cols w:space="720"/>
        </w:sectPr>
      </w:pPr>
    </w:p>
    <w:p w:rsidR="001267F2" w:rsidRPr="003A57D6" w:rsidRDefault="001267F2">
      <w:pPr>
        <w:pStyle w:val="BodyText"/>
        <w:spacing w:before="5"/>
        <w:rPr>
          <w:rFonts w:ascii="Tahoma" w:hAnsi="Tahoma" w:cs="Tahoma"/>
          <w:sz w:val="28"/>
          <w:szCs w:val="28"/>
        </w:rPr>
      </w:pPr>
    </w:p>
    <w:p w:rsidR="001267F2" w:rsidRPr="004A2A1B" w:rsidRDefault="007E1CC6">
      <w:pPr>
        <w:spacing w:before="28"/>
        <w:ind w:left="1068" w:right="784"/>
        <w:jc w:val="center"/>
        <w:rPr>
          <w:rFonts w:ascii="Tahoma" w:hAnsi="Tahoma" w:cs="Tahoma"/>
          <w:b/>
          <w:color w:val="7030A0"/>
          <w:sz w:val="32"/>
          <w:szCs w:val="32"/>
        </w:rPr>
      </w:pPr>
      <w:bookmarkStart w:id="17" w:name="Slide_13"/>
      <w:bookmarkEnd w:id="17"/>
      <w:r w:rsidRPr="004A2A1B">
        <w:rPr>
          <w:rFonts w:ascii="Tahoma" w:hAnsi="Tahoma" w:cs="Tahoma"/>
          <w:b/>
          <w:color w:val="7030A0"/>
          <w:spacing w:val="-1"/>
          <w:sz w:val="32"/>
          <w:szCs w:val="32"/>
        </w:rPr>
        <w:t>DVWA</w:t>
      </w:r>
      <w:r w:rsidRPr="004A2A1B">
        <w:rPr>
          <w:rFonts w:ascii="Tahoma" w:hAnsi="Tahoma" w:cs="Tahoma"/>
          <w:b/>
          <w:color w:val="7030A0"/>
          <w:spacing w:val="77"/>
          <w:sz w:val="32"/>
          <w:szCs w:val="32"/>
        </w:rPr>
        <w:t xml:space="preserve"> </w:t>
      </w:r>
      <w:r w:rsidRPr="004A2A1B">
        <w:rPr>
          <w:rFonts w:ascii="Tahoma" w:hAnsi="Tahoma" w:cs="Tahoma"/>
          <w:b/>
          <w:color w:val="7030A0"/>
          <w:spacing w:val="-1"/>
          <w:sz w:val="32"/>
          <w:szCs w:val="32"/>
        </w:rPr>
        <w:t>Vulnerability</w:t>
      </w:r>
      <w:r w:rsidRPr="004A2A1B">
        <w:rPr>
          <w:rFonts w:ascii="Tahoma" w:hAnsi="Tahoma" w:cs="Tahoma"/>
          <w:b/>
          <w:color w:val="7030A0"/>
          <w:spacing w:val="-18"/>
          <w:sz w:val="32"/>
          <w:szCs w:val="32"/>
        </w:rPr>
        <w:t xml:space="preserve"> </w:t>
      </w:r>
      <w:r w:rsidRPr="004A2A1B">
        <w:rPr>
          <w:rFonts w:ascii="Tahoma" w:hAnsi="Tahoma" w:cs="Tahoma"/>
          <w:b/>
          <w:color w:val="7030A0"/>
          <w:spacing w:val="-1"/>
          <w:sz w:val="32"/>
          <w:szCs w:val="32"/>
        </w:rPr>
        <w:t>Scanning</w:t>
      </w:r>
    </w:p>
    <w:p w:rsidR="001267F2" w:rsidRPr="003A57D6" w:rsidRDefault="001267F2">
      <w:pPr>
        <w:pStyle w:val="BodyText"/>
        <w:rPr>
          <w:rFonts w:ascii="Tahoma" w:hAnsi="Tahoma" w:cs="Tahoma"/>
          <w:b/>
          <w:sz w:val="28"/>
          <w:szCs w:val="28"/>
        </w:rPr>
      </w:pPr>
    </w:p>
    <w:p w:rsidR="001267F2" w:rsidRPr="003A57D6" w:rsidRDefault="001267F2">
      <w:pPr>
        <w:pStyle w:val="BodyText"/>
        <w:spacing w:before="2"/>
        <w:rPr>
          <w:rFonts w:ascii="Tahoma" w:hAnsi="Tahoma" w:cs="Tahoma"/>
          <w:b/>
          <w:sz w:val="28"/>
          <w:szCs w:val="28"/>
        </w:rPr>
      </w:pPr>
    </w:p>
    <w:p w:rsidR="001267F2" w:rsidRPr="006553CC" w:rsidRDefault="007E1CC6">
      <w:pPr>
        <w:pStyle w:val="ListParagraph"/>
        <w:numPr>
          <w:ilvl w:val="0"/>
          <w:numId w:val="4"/>
        </w:numPr>
        <w:tabs>
          <w:tab w:val="left" w:pos="1466"/>
        </w:tabs>
        <w:spacing w:before="28" w:line="438" w:lineRule="exact"/>
        <w:ind w:hanging="361"/>
        <w:rPr>
          <w:rFonts w:ascii="Tahoma" w:hAnsi="Tahoma" w:cs="Tahoma"/>
          <w:b/>
          <w:color w:val="7030A0"/>
          <w:sz w:val="32"/>
          <w:szCs w:val="28"/>
        </w:rPr>
      </w:pPr>
      <w:r w:rsidRPr="006553CC">
        <w:rPr>
          <w:rFonts w:ascii="Tahoma" w:hAnsi="Tahoma" w:cs="Tahoma"/>
          <w:b/>
          <w:color w:val="7030A0"/>
          <w:sz w:val="32"/>
          <w:szCs w:val="28"/>
        </w:rPr>
        <w:t>Cross</w:t>
      </w:r>
      <w:r w:rsidRPr="006553CC">
        <w:rPr>
          <w:rFonts w:ascii="Tahoma" w:hAnsi="Tahoma" w:cs="Tahoma"/>
          <w:b/>
          <w:color w:val="7030A0"/>
          <w:spacing w:val="-30"/>
          <w:sz w:val="32"/>
          <w:szCs w:val="28"/>
        </w:rPr>
        <w:t xml:space="preserve"> </w:t>
      </w:r>
      <w:r w:rsidRPr="006553CC">
        <w:rPr>
          <w:rFonts w:ascii="Tahoma" w:hAnsi="Tahoma" w:cs="Tahoma"/>
          <w:b/>
          <w:color w:val="7030A0"/>
          <w:sz w:val="32"/>
          <w:szCs w:val="28"/>
        </w:rPr>
        <w:t>Site</w:t>
      </w:r>
      <w:r w:rsidRPr="006553CC">
        <w:rPr>
          <w:rFonts w:ascii="Tahoma" w:hAnsi="Tahoma" w:cs="Tahoma"/>
          <w:b/>
          <w:color w:val="7030A0"/>
          <w:spacing w:val="10"/>
          <w:sz w:val="32"/>
          <w:szCs w:val="28"/>
        </w:rPr>
        <w:t xml:space="preserve"> </w:t>
      </w:r>
      <w:r w:rsidRPr="006553CC">
        <w:rPr>
          <w:rFonts w:ascii="Tahoma" w:hAnsi="Tahoma" w:cs="Tahoma"/>
          <w:b/>
          <w:color w:val="7030A0"/>
          <w:sz w:val="32"/>
          <w:szCs w:val="28"/>
        </w:rPr>
        <w:t>Request</w:t>
      </w:r>
      <w:r w:rsidRPr="006553CC">
        <w:rPr>
          <w:rFonts w:ascii="Tahoma" w:hAnsi="Tahoma" w:cs="Tahoma"/>
          <w:b/>
          <w:color w:val="7030A0"/>
          <w:spacing w:val="-25"/>
          <w:sz w:val="32"/>
          <w:szCs w:val="28"/>
        </w:rPr>
        <w:t xml:space="preserve"> </w:t>
      </w:r>
      <w:r w:rsidRPr="006553CC">
        <w:rPr>
          <w:rFonts w:ascii="Tahoma" w:hAnsi="Tahoma" w:cs="Tahoma"/>
          <w:b/>
          <w:color w:val="7030A0"/>
          <w:sz w:val="32"/>
          <w:szCs w:val="28"/>
        </w:rPr>
        <w:t>Forgery</w:t>
      </w:r>
      <w:r w:rsidRPr="006553CC">
        <w:rPr>
          <w:rFonts w:ascii="Tahoma" w:hAnsi="Tahoma" w:cs="Tahoma"/>
          <w:b/>
          <w:color w:val="7030A0"/>
          <w:spacing w:val="-26"/>
          <w:sz w:val="32"/>
          <w:szCs w:val="28"/>
        </w:rPr>
        <w:t xml:space="preserve"> </w:t>
      </w:r>
      <w:r w:rsidRPr="006553CC">
        <w:rPr>
          <w:rFonts w:ascii="Tahoma" w:hAnsi="Tahoma" w:cs="Tahoma"/>
          <w:b/>
          <w:color w:val="7030A0"/>
          <w:sz w:val="32"/>
          <w:szCs w:val="28"/>
        </w:rPr>
        <w:t>(CSRF):</w:t>
      </w:r>
    </w:p>
    <w:p w:rsidR="001267F2" w:rsidRPr="003A57D6" w:rsidRDefault="007E1CC6">
      <w:pPr>
        <w:spacing w:before="5" w:line="235" w:lineRule="auto"/>
        <w:ind w:left="1105" w:right="1183" w:firstLine="1396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1"/>
          <w:sz w:val="28"/>
          <w:szCs w:val="28"/>
        </w:rPr>
        <w:t xml:space="preserve">Cross-Site Request </w:t>
      </w:r>
      <w:r w:rsidRPr="003A57D6">
        <w:rPr>
          <w:rFonts w:ascii="Tahoma" w:hAnsi="Tahoma" w:cs="Tahoma"/>
          <w:sz w:val="28"/>
          <w:szCs w:val="28"/>
        </w:rPr>
        <w:t>Forgery (CSRF) is a web security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vulnerability</w:t>
      </w:r>
      <w:r w:rsidRPr="003A57D6">
        <w:rPr>
          <w:rFonts w:ascii="Tahoma" w:hAnsi="Tahoma" w:cs="Tahoma"/>
          <w:spacing w:val="-3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that</w:t>
      </w:r>
      <w:r w:rsidRPr="003A57D6">
        <w:rPr>
          <w:rFonts w:ascii="Tahoma" w:hAnsi="Tahoma" w:cs="Tahoma"/>
          <w:spacing w:val="-1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allows</w:t>
      </w:r>
      <w:r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</w:t>
      </w:r>
      <w:r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attacker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trick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</w:t>
      </w:r>
      <w:r w:rsidRPr="003A57D6">
        <w:rPr>
          <w:rFonts w:ascii="Tahoma" w:hAnsi="Tahoma" w:cs="Tahoma"/>
          <w:spacing w:val="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user</w:t>
      </w:r>
      <w:r w:rsidRPr="003A57D6">
        <w:rPr>
          <w:rFonts w:ascii="Tahoma" w:hAnsi="Tahoma" w:cs="Tahoma"/>
          <w:spacing w:val="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into</w:t>
      </w:r>
      <w:r w:rsidRPr="003A57D6">
        <w:rPr>
          <w:rFonts w:ascii="Tahoma" w:hAnsi="Tahoma" w:cs="Tahoma"/>
          <w:spacing w:val="-1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performing</w:t>
      </w:r>
      <w:r w:rsidRPr="003A57D6">
        <w:rPr>
          <w:rFonts w:ascii="Tahoma" w:hAnsi="Tahoma" w:cs="Tahoma"/>
          <w:spacing w:val="-7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actions they did not intend to perform. In the context of DVWA,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CSRF </w:t>
      </w:r>
      <w:r w:rsidRPr="003A57D6">
        <w:rPr>
          <w:rFonts w:ascii="Tahoma" w:hAnsi="Tahoma" w:cs="Tahoma"/>
          <w:sz w:val="28"/>
          <w:szCs w:val="28"/>
        </w:rPr>
        <w:t>vulnerabilities are intentionally included to allow users to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practice</w:t>
      </w:r>
      <w:r w:rsidRPr="003A57D6">
        <w:rPr>
          <w:rFonts w:ascii="Tahoma" w:hAnsi="Tahoma" w:cs="Tahoma"/>
          <w:spacing w:val="-2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identifying</w:t>
      </w:r>
      <w:r w:rsidRPr="003A57D6">
        <w:rPr>
          <w:rFonts w:ascii="Tahoma" w:hAnsi="Tahoma" w:cs="Tahoma"/>
          <w:spacing w:val="-2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exploiting</w:t>
      </w:r>
      <w:r w:rsidRPr="003A57D6">
        <w:rPr>
          <w:rFonts w:ascii="Tahoma" w:hAnsi="Tahoma" w:cs="Tahoma"/>
          <w:spacing w:val="-4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such</w:t>
      </w:r>
      <w:r w:rsidRPr="003A57D6">
        <w:rPr>
          <w:rFonts w:ascii="Tahoma" w:hAnsi="Tahoma" w:cs="Tahoma"/>
          <w:spacing w:val="1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issues.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spacing w:before="193" w:line="438" w:lineRule="exact"/>
        <w:ind w:left="1105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color w:val="0000FF"/>
          <w:sz w:val="28"/>
          <w:szCs w:val="28"/>
          <w:u w:val="thick" w:color="0000FF"/>
        </w:rPr>
        <w:t>“”</w:t>
      </w:r>
      <w:proofErr w:type="gramStart"/>
      <w:r w:rsidRPr="003A57D6">
        <w:rPr>
          <w:rFonts w:ascii="Tahoma" w:hAnsi="Tahoma" w:cs="Tahoma"/>
          <w:color w:val="0000FF"/>
          <w:sz w:val="28"/>
          <w:szCs w:val="28"/>
          <w:u w:val="thick" w:color="0000FF"/>
        </w:rPr>
        <w:t>””http://10.0.2.4/dvwa/vulnerabilities/csrf/?password_new=password&amp;password_conf=password&amp;Change=Change#</w:t>
      </w:r>
      <w:proofErr w:type="gramEnd"/>
      <w:r w:rsidRPr="003A57D6">
        <w:rPr>
          <w:rFonts w:ascii="Tahoma" w:hAnsi="Tahoma" w:cs="Tahoma"/>
          <w:color w:val="4F81BC"/>
          <w:sz w:val="28"/>
          <w:szCs w:val="28"/>
        </w:rPr>
        <w:t>“””</w:t>
      </w:r>
    </w:p>
    <w:p w:rsidR="00106760" w:rsidRPr="003A57D6" w:rsidRDefault="00106760" w:rsidP="00106760">
      <w:pPr>
        <w:tabs>
          <w:tab w:val="left" w:pos="1361"/>
        </w:tabs>
        <w:spacing w:before="8" w:line="232" w:lineRule="auto"/>
        <w:ind w:left="1105" w:right="1244"/>
        <w:rPr>
          <w:rFonts w:ascii="Tahoma" w:hAnsi="Tahoma" w:cs="Tahoma"/>
          <w:color w:val="0D0D0D"/>
          <w:sz w:val="28"/>
          <w:szCs w:val="28"/>
        </w:rPr>
      </w:pPr>
    </w:p>
    <w:p w:rsidR="001267F2" w:rsidRPr="003A57D6" w:rsidRDefault="007E1CC6" w:rsidP="00106760">
      <w:pPr>
        <w:tabs>
          <w:tab w:val="left" w:pos="1361"/>
        </w:tabs>
        <w:spacing w:before="8" w:line="232" w:lineRule="auto"/>
        <w:ind w:left="1105" w:right="1244"/>
        <w:rPr>
          <w:rFonts w:ascii="Tahoma" w:hAnsi="Tahoma" w:cs="Tahoma"/>
          <w:color w:val="0D0D0D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4191000</wp:posOffset>
            </wp:positionH>
            <wp:positionV relativeFrom="paragraph">
              <wp:posOffset>985520</wp:posOffset>
            </wp:positionV>
            <wp:extent cx="3581400" cy="4191000"/>
            <wp:effectExtent l="0" t="0" r="0" b="0"/>
            <wp:wrapNone/>
            <wp:docPr id="19" name="image11.jpeg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jpeg" descr="8.JP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57D6">
        <w:rPr>
          <w:rFonts w:ascii="Tahoma" w:hAnsi="Tahoma" w:cs="Tahoma"/>
          <w:color w:val="0D0D0D"/>
          <w:sz w:val="28"/>
          <w:szCs w:val="28"/>
        </w:rPr>
        <w:t>By sending</w:t>
      </w:r>
      <w:r w:rsidRPr="003A57D6">
        <w:rPr>
          <w:rFonts w:ascii="Tahoma" w:hAnsi="Tahoma" w:cs="Tahoma"/>
          <w:color w:val="0D0D0D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 xml:space="preserve">this </w:t>
      </w:r>
      <w:proofErr w:type="spellStart"/>
      <w:r w:rsidRPr="003A57D6">
        <w:rPr>
          <w:rFonts w:ascii="Tahoma" w:hAnsi="Tahoma" w:cs="Tahoma"/>
          <w:color w:val="0D0D0D"/>
          <w:sz w:val="28"/>
          <w:szCs w:val="28"/>
        </w:rPr>
        <w:t>url</w:t>
      </w:r>
      <w:proofErr w:type="spellEnd"/>
      <w:r w:rsidRPr="003A57D6">
        <w:rPr>
          <w:rFonts w:ascii="Tahoma" w:hAnsi="Tahoma" w:cs="Tahoma"/>
          <w:color w:val="0D0D0D"/>
          <w:sz w:val="28"/>
          <w:szCs w:val="28"/>
        </w:rPr>
        <w:t xml:space="preserve"> to an </w:t>
      </w:r>
      <w:r w:rsidRPr="003A57D6">
        <w:rPr>
          <w:rFonts w:ascii="Tahoma" w:hAnsi="Tahoma" w:cs="Tahoma"/>
          <w:color w:val="0D0D0D"/>
          <w:sz w:val="28"/>
          <w:szCs w:val="28"/>
        </w:rPr>
        <w:t>authenticated email user he/she can will</w:t>
      </w:r>
      <w:r w:rsidRPr="003A57D6">
        <w:rPr>
          <w:rFonts w:ascii="Tahoma" w:hAnsi="Tahoma" w:cs="Tahoma"/>
          <w:color w:val="0D0D0D"/>
          <w:spacing w:val="-79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 xml:space="preserve">click on the </w:t>
      </w:r>
      <w:proofErr w:type="gramStart"/>
      <w:r w:rsidRPr="003A57D6">
        <w:rPr>
          <w:rFonts w:ascii="Tahoma" w:hAnsi="Tahoma" w:cs="Tahoma"/>
          <w:color w:val="0D0D0D"/>
          <w:sz w:val="28"/>
          <w:szCs w:val="28"/>
        </w:rPr>
        <w:t>link ,</w:t>
      </w:r>
      <w:proofErr w:type="gramEnd"/>
      <w:r w:rsidRPr="003A57D6">
        <w:rPr>
          <w:rFonts w:ascii="Tahoma" w:hAnsi="Tahoma" w:cs="Tahoma"/>
          <w:color w:val="0D0D0D"/>
          <w:sz w:val="28"/>
          <w:szCs w:val="28"/>
        </w:rPr>
        <w:t xml:space="preserve"> they try to login . If the </w:t>
      </w:r>
      <w:proofErr w:type="spellStart"/>
      <w:r w:rsidRPr="003A57D6">
        <w:rPr>
          <w:rFonts w:ascii="Tahoma" w:hAnsi="Tahoma" w:cs="Tahoma"/>
          <w:color w:val="0D0D0D"/>
          <w:sz w:val="28"/>
          <w:szCs w:val="28"/>
        </w:rPr>
        <w:t>url</w:t>
      </w:r>
      <w:proofErr w:type="spellEnd"/>
      <w:r w:rsidRPr="003A57D6">
        <w:rPr>
          <w:rFonts w:ascii="Tahoma" w:hAnsi="Tahoma" w:cs="Tahoma"/>
          <w:color w:val="0D0D0D"/>
          <w:sz w:val="28"/>
          <w:szCs w:val="28"/>
        </w:rPr>
        <w:t xml:space="preserve"> gets worked then</w:t>
      </w:r>
      <w:r w:rsidRPr="003A57D6">
        <w:rPr>
          <w:rFonts w:ascii="Tahoma" w:hAnsi="Tahoma" w:cs="Tahoma"/>
          <w:color w:val="0D0D0D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>actual</w:t>
      </w:r>
      <w:r w:rsidRPr="003A57D6">
        <w:rPr>
          <w:rFonts w:ascii="Tahoma" w:hAnsi="Tahoma" w:cs="Tahoma"/>
          <w:color w:val="0D0D0D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>user</w:t>
      </w:r>
      <w:r w:rsidRPr="003A57D6">
        <w:rPr>
          <w:rFonts w:ascii="Tahoma" w:hAnsi="Tahoma" w:cs="Tahoma"/>
          <w:color w:val="0D0D0D"/>
          <w:spacing w:val="3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>will</w:t>
      </w:r>
      <w:r w:rsidRPr="003A57D6">
        <w:rPr>
          <w:rFonts w:ascii="Tahoma" w:hAnsi="Tahoma" w:cs="Tahoma"/>
          <w:color w:val="0D0D0D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>get</w:t>
      </w:r>
      <w:r w:rsidRPr="003A57D6">
        <w:rPr>
          <w:rFonts w:ascii="Tahoma" w:hAnsi="Tahoma" w:cs="Tahoma"/>
          <w:color w:val="0D0D0D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>the</w:t>
      </w:r>
      <w:r w:rsidRPr="003A57D6">
        <w:rPr>
          <w:rFonts w:ascii="Tahoma" w:hAnsi="Tahoma" w:cs="Tahoma"/>
          <w:color w:val="0D0D0D"/>
          <w:spacing w:val="9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>message</w:t>
      </w:r>
      <w:r w:rsidRPr="003A57D6">
        <w:rPr>
          <w:rFonts w:ascii="Tahoma" w:hAnsi="Tahoma" w:cs="Tahoma"/>
          <w:color w:val="0D0D0D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>as</w:t>
      </w:r>
      <w:r w:rsidRPr="003A57D6">
        <w:rPr>
          <w:rFonts w:ascii="Tahoma" w:hAnsi="Tahoma" w:cs="Tahoma"/>
          <w:color w:val="0D0D0D"/>
          <w:spacing w:val="2"/>
          <w:sz w:val="28"/>
          <w:szCs w:val="28"/>
        </w:rPr>
        <w:t xml:space="preserve"> </w:t>
      </w:r>
      <w:proofErr w:type="gramStart"/>
      <w:r w:rsidRPr="003A57D6">
        <w:rPr>
          <w:rFonts w:ascii="Tahoma" w:hAnsi="Tahoma" w:cs="Tahoma"/>
          <w:color w:val="0D0D0D"/>
          <w:sz w:val="28"/>
          <w:szCs w:val="28"/>
        </w:rPr>
        <w:t>“</w:t>
      </w:r>
      <w:r w:rsidRPr="003A57D6">
        <w:rPr>
          <w:rFonts w:ascii="Tahoma" w:hAnsi="Tahoma" w:cs="Tahoma"/>
          <w:color w:val="0D0D0D"/>
          <w:spacing w:val="2"/>
          <w:sz w:val="28"/>
          <w:szCs w:val="28"/>
        </w:rPr>
        <w:t xml:space="preserve"> </w:t>
      </w:r>
      <w:proofErr w:type="spellStart"/>
      <w:r w:rsidRPr="003A57D6">
        <w:rPr>
          <w:rFonts w:ascii="Tahoma" w:hAnsi="Tahoma" w:cs="Tahoma"/>
          <w:color w:val="0D0D0D"/>
          <w:sz w:val="28"/>
          <w:szCs w:val="28"/>
        </w:rPr>
        <w:t>pasword</w:t>
      </w:r>
      <w:proofErr w:type="spellEnd"/>
      <w:proofErr w:type="gramEnd"/>
      <w:r w:rsidRPr="003A57D6">
        <w:rPr>
          <w:rFonts w:ascii="Tahoma" w:hAnsi="Tahoma" w:cs="Tahoma"/>
          <w:color w:val="0D0D0D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color w:val="0D0D0D"/>
          <w:sz w:val="28"/>
          <w:szCs w:val="28"/>
        </w:rPr>
        <w:t>changed”.</w:t>
      </w:r>
    </w:p>
    <w:p w:rsidR="001267F2" w:rsidRPr="003A57D6" w:rsidRDefault="007E1CC6">
      <w:pPr>
        <w:pStyle w:val="BodyText"/>
        <w:spacing w:before="7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168275</wp:posOffset>
            </wp:positionV>
            <wp:extent cx="3961765" cy="4190365"/>
            <wp:effectExtent l="0" t="0" r="0" b="0"/>
            <wp:wrapTopAndBottom/>
            <wp:docPr id="21" name="image12.jpeg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jpeg" descr="7.JP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949" cy="4190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7F2" w:rsidRPr="006553CC" w:rsidRDefault="001267F2">
      <w:pPr>
        <w:rPr>
          <w:rFonts w:ascii="Tahoma" w:hAnsi="Tahoma" w:cs="Tahoma"/>
          <w:color w:val="7030A0"/>
          <w:sz w:val="32"/>
          <w:szCs w:val="32"/>
        </w:rPr>
      </w:pPr>
    </w:p>
    <w:p w:rsidR="001267F2" w:rsidRPr="006553CC" w:rsidRDefault="007E1CC6">
      <w:pPr>
        <w:widowControl/>
        <w:autoSpaceDE/>
        <w:autoSpaceDN/>
        <w:rPr>
          <w:rFonts w:ascii="Tahoma" w:hAnsi="Tahoma" w:cs="Tahoma"/>
          <w:b/>
          <w:color w:val="7030A0"/>
          <w:sz w:val="32"/>
          <w:szCs w:val="32"/>
        </w:rPr>
      </w:pPr>
      <w:r w:rsidRPr="006553CC">
        <w:rPr>
          <w:rFonts w:ascii="Tahoma" w:hAnsi="Tahoma" w:cs="Tahoma"/>
          <w:color w:val="7030A0"/>
          <w:sz w:val="32"/>
          <w:szCs w:val="32"/>
        </w:rPr>
        <w:t xml:space="preserve">           </w:t>
      </w:r>
      <w:r w:rsidRPr="006553CC">
        <w:rPr>
          <w:rFonts w:ascii="Tahoma" w:hAnsi="Tahoma" w:cs="Tahoma"/>
          <w:color w:val="7030A0"/>
          <w:sz w:val="32"/>
          <w:szCs w:val="32"/>
        </w:rPr>
        <w:tab/>
      </w:r>
      <w:r w:rsidRPr="006553CC">
        <w:rPr>
          <w:rFonts w:ascii="Tahoma" w:hAnsi="Tahoma" w:cs="Tahoma"/>
          <w:color w:val="7030A0"/>
          <w:sz w:val="32"/>
          <w:szCs w:val="32"/>
        </w:rPr>
        <w:tab/>
      </w:r>
      <w:r w:rsidRPr="006553CC">
        <w:rPr>
          <w:rFonts w:ascii="Tahoma" w:hAnsi="Tahoma" w:cs="Tahoma"/>
          <w:color w:val="7030A0"/>
          <w:sz w:val="32"/>
          <w:szCs w:val="32"/>
        </w:rPr>
        <w:tab/>
      </w:r>
      <w:r w:rsidRPr="006553CC">
        <w:rPr>
          <w:rFonts w:ascii="Tahoma" w:hAnsi="Tahoma" w:cs="Tahoma"/>
          <w:color w:val="7030A0"/>
          <w:sz w:val="32"/>
          <w:szCs w:val="32"/>
        </w:rPr>
        <w:tab/>
      </w:r>
      <w:r w:rsidRPr="006553CC">
        <w:rPr>
          <w:rFonts w:ascii="Tahoma" w:hAnsi="Tahoma" w:cs="Tahoma"/>
          <w:color w:val="7030A0"/>
          <w:sz w:val="32"/>
          <w:szCs w:val="32"/>
        </w:rPr>
        <w:tab/>
      </w:r>
      <w:r w:rsidRPr="006553CC">
        <w:rPr>
          <w:rFonts w:ascii="Tahoma" w:hAnsi="Tahoma" w:cs="Tahoma"/>
          <w:b/>
          <w:color w:val="7030A0"/>
          <w:sz w:val="32"/>
          <w:szCs w:val="32"/>
        </w:rPr>
        <w:t>DVWA Vulnerability Scanning</w:t>
      </w:r>
    </w:p>
    <w:p w:rsidR="001267F2" w:rsidRPr="003A57D6" w:rsidRDefault="001267F2">
      <w:pPr>
        <w:widowControl/>
        <w:autoSpaceDE/>
        <w:autoSpaceDN/>
        <w:rPr>
          <w:rFonts w:ascii="Tahoma" w:hAnsi="Tahoma" w:cs="Tahoma"/>
          <w:sz w:val="28"/>
          <w:szCs w:val="28"/>
        </w:rPr>
      </w:pPr>
    </w:p>
    <w:p w:rsidR="001267F2" w:rsidRPr="006553CC" w:rsidRDefault="007E1CC6">
      <w:pPr>
        <w:pStyle w:val="ListParagraph"/>
        <w:widowControl/>
        <w:numPr>
          <w:ilvl w:val="0"/>
          <w:numId w:val="4"/>
        </w:numPr>
        <w:autoSpaceDE/>
        <w:autoSpaceDN/>
        <w:rPr>
          <w:rFonts w:ascii="Tahoma" w:hAnsi="Tahoma" w:cs="Tahoma"/>
          <w:b/>
          <w:color w:val="7030A0"/>
          <w:sz w:val="32"/>
          <w:szCs w:val="28"/>
        </w:rPr>
      </w:pPr>
      <w:r w:rsidRPr="006553CC">
        <w:rPr>
          <w:rFonts w:ascii="Tahoma" w:hAnsi="Tahoma" w:cs="Tahoma"/>
          <w:b/>
          <w:color w:val="7030A0"/>
          <w:sz w:val="32"/>
          <w:szCs w:val="28"/>
        </w:rPr>
        <w:t>Brute Force</w:t>
      </w:r>
    </w:p>
    <w:p w:rsidR="001267F2" w:rsidRPr="003A57D6" w:rsidRDefault="007E1CC6">
      <w:pPr>
        <w:pStyle w:val="ListParagraph"/>
        <w:widowControl/>
        <w:autoSpaceDE/>
        <w:autoSpaceDN/>
        <w:ind w:left="1465" w:firstLine="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I have scanned for </w:t>
      </w:r>
      <w:r w:rsidRPr="003A57D6">
        <w:rPr>
          <w:rFonts w:ascii="Tahoma" w:hAnsi="Tahoma" w:cs="Tahoma"/>
          <w:sz w:val="28"/>
          <w:szCs w:val="28"/>
        </w:rPr>
        <w:t>vulnerabilities by brute force attack</w:t>
      </w: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an attacker attempts to guess the correct username and password </w:t>
      </w: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combination by trying all possible combinations until they find the </w:t>
      </w: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correct one. This type of attack can be time-consuming and </w:t>
      </w: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resource-intensive, but it can also be effective in certain situations. </w:t>
      </w:r>
    </w:p>
    <w:p w:rsidR="001267F2" w:rsidRPr="003A57D6" w:rsidRDefault="001267F2">
      <w:pPr>
        <w:widowControl/>
        <w:autoSpaceDE/>
        <w:autoSpaceDN/>
        <w:ind w:left="720" w:firstLine="720"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5657850" cy="1841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>.</w:t>
      </w:r>
    </w:p>
    <w:p w:rsidR="001267F2" w:rsidRPr="003A57D6" w:rsidRDefault="007E1CC6">
      <w:pPr>
        <w:widowControl/>
        <w:autoSpaceDE/>
        <w:autoSpaceDN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ab/>
      </w:r>
    </w:p>
    <w:p w:rsidR="001267F2" w:rsidRPr="003A57D6" w:rsidRDefault="007E1CC6">
      <w:pPr>
        <w:widowControl/>
        <w:autoSpaceDE/>
        <w:autoSpaceDN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hAnsi="Tahoma" w:cs="Tahoma"/>
          <w:sz w:val="28"/>
          <w:szCs w:val="28"/>
        </w:rPr>
        <w:tab/>
      </w:r>
      <w:r w:rsidRPr="003A57D6">
        <w:rPr>
          <w:rFonts w:ascii="Tahoma" w:hAnsi="Tahoma" w:cs="Tahoma"/>
          <w:sz w:val="28"/>
          <w:szCs w:val="28"/>
        </w:rPr>
        <w:tab/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In the Burp Suite tool, I followed the path: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Target 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→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Site </w:t>
      </w: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map 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→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http://localhost → 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URL Containing the </w:t>
      </w: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following: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/DVWA/vulnerabilities/brute/?username=</w:t>
      </w:r>
      <w:proofErr w:type="spellStart"/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admin&amp;passwor</w:t>
      </w:r>
      <w:proofErr w:type="spellEnd"/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 </w:t>
      </w: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d=</w:t>
      </w:r>
      <w:proofErr w:type="spellStart"/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admin&amp;Login</w:t>
      </w:r>
      <w:proofErr w:type="spellEnd"/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=Login HTTP/1.1</w:t>
      </w:r>
    </w:p>
    <w:p w:rsidR="001267F2" w:rsidRPr="003A57D6" w:rsidRDefault="001267F2">
      <w:pPr>
        <w:widowControl/>
        <w:autoSpaceDE/>
        <w:autoSpaceDN/>
        <w:ind w:left="720" w:firstLine="720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I selected the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Intruder 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tab →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Positions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. And we can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Choose an </w:t>
      </w: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attack type, Add 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or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Clear 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payload markers, and 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Start attack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>.</w:t>
      </w:r>
    </w:p>
    <w:p w:rsidR="001267F2" w:rsidRPr="003A57D6" w:rsidRDefault="001267F2">
      <w:pPr>
        <w:widowControl/>
        <w:autoSpaceDE/>
        <w:autoSpaceDN/>
        <w:ind w:left="720" w:firstLine="720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widowControl/>
        <w:autoSpaceDE/>
        <w:autoSpaceDN/>
        <w:ind w:left="720" w:firstLine="720"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>The password=</w:t>
      </w:r>
      <w:r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admin </w:t>
      </w: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>is marked as payloads</w:t>
      </w:r>
    </w:p>
    <w:p w:rsidR="001267F2" w:rsidRPr="003A57D6" w:rsidRDefault="007E1CC6">
      <w:pPr>
        <w:widowControl/>
        <w:autoSpaceDE/>
        <w:autoSpaceDN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77724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F2" w:rsidRPr="003A57D6" w:rsidRDefault="001267F2">
      <w:pPr>
        <w:widowControl/>
        <w:autoSpaceDE/>
        <w:autoSpaceDN/>
        <w:ind w:left="720" w:firstLine="720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widowControl/>
        <w:autoSpaceDE/>
        <w:autoSpaceDN/>
        <w:ind w:left="720" w:firstLine="720"/>
        <w:rPr>
          <w:rFonts w:ascii="Tahoma" w:hAnsi="Tahoma" w:cs="Tahoma"/>
          <w:sz w:val="28"/>
          <w:szCs w:val="28"/>
        </w:rPr>
      </w:pPr>
    </w:p>
    <w:p w:rsidR="00106760" w:rsidRPr="006553CC" w:rsidRDefault="00106760" w:rsidP="00106760">
      <w:pPr>
        <w:widowControl/>
        <w:autoSpaceDE/>
        <w:autoSpaceDN/>
        <w:ind w:left="720"/>
        <w:rPr>
          <w:rFonts w:ascii="Tahoma" w:hAnsi="Tahoma" w:cs="Tahoma"/>
          <w:b/>
          <w:color w:val="7030A0"/>
          <w:sz w:val="32"/>
          <w:szCs w:val="32"/>
        </w:rPr>
      </w:pPr>
      <w:r w:rsidRPr="003A57D6">
        <w:rPr>
          <w:rFonts w:ascii="Tahoma" w:hAnsi="Tahoma" w:cs="Tahoma"/>
          <w:sz w:val="28"/>
          <w:szCs w:val="28"/>
        </w:rPr>
        <w:t xml:space="preserve">        </w:t>
      </w:r>
    </w:p>
    <w:p w:rsidR="001267F2" w:rsidRPr="006553CC" w:rsidRDefault="00106760" w:rsidP="00106760">
      <w:pPr>
        <w:widowControl/>
        <w:autoSpaceDE/>
        <w:autoSpaceDN/>
        <w:ind w:left="720"/>
        <w:rPr>
          <w:rFonts w:ascii="Tahoma" w:hAnsi="Tahoma" w:cs="Tahoma"/>
          <w:b/>
          <w:color w:val="7030A0"/>
          <w:sz w:val="32"/>
          <w:szCs w:val="32"/>
        </w:rPr>
      </w:pPr>
      <w:r w:rsidRPr="006553CC">
        <w:rPr>
          <w:rFonts w:ascii="Tahoma" w:hAnsi="Tahoma" w:cs="Tahoma"/>
          <w:b/>
          <w:color w:val="7030A0"/>
          <w:sz w:val="32"/>
          <w:szCs w:val="32"/>
        </w:rPr>
        <w:t xml:space="preserve">    </w:t>
      </w:r>
      <w:r w:rsidR="007E1CC6" w:rsidRPr="006553CC">
        <w:rPr>
          <w:rFonts w:ascii="Tahoma" w:hAnsi="Tahoma" w:cs="Tahoma"/>
          <w:b/>
          <w:color w:val="7030A0"/>
          <w:sz w:val="32"/>
          <w:szCs w:val="32"/>
        </w:rPr>
        <w:t>DVWA Vulnerability Scanning</w:t>
      </w:r>
    </w:p>
    <w:p w:rsidR="001267F2" w:rsidRPr="003A57D6" w:rsidRDefault="001267F2">
      <w:pPr>
        <w:widowControl/>
        <w:autoSpaceDE/>
        <w:autoSpaceDN/>
        <w:rPr>
          <w:rFonts w:ascii="Tahoma" w:hAnsi="Tahoma" w:cs="Tahoma"/>
          <w:sz w:val="28"/>
          <w:szCs w:val="28"/>
        </w:rPr>
      </w:pPr>
    </w:p>
    <w:p w:rsidR="001267F2" w:rsidRPr="003A57D6" w:rsidRDefault="00106760" w:rsidP="00106760">
      <w:pPr>
        <w:widowControl/>
        <w:autoSpaceDE/>
        <w:autoSpaceDN/>
        <w:ind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   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I selected the </w:t>
      </w:r>
      <w:r w:rsidR="007E1CC6"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password.txt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file, a list of common passwords I </w:t>
      </w:r>
    </w:p>
    <w:p w:rsidR="001267F2" w:rsidRPr="003A57D6" w:rsidRDefault="00106760">
      <w:pPr>
        <w:widowControl/>
        <w:autoSpaceDE/>
        <w:autoSpaceDN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  <w:r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           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>created.</w:t>
      </w:r>
    </w:p>
    <w:p w:rsidR="00106760" w:rsidRPr="003A57D6" w:rsidRDefault="00106760">
      <w:pPr>
        <w:widowControl/>
        <w:autoSpaceDE/>
        <w:autoSpaceDN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</w:p>
    <w:p w:rsidR="001267F2" w:rsidRPr="003A57D6" w:rsidRDefault="007E1CC6">
      <w:pPr>
        <w:widowControl/>
        <w:autoSpaceDE/>
        <w:autoSpaceDN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7728585" cy="246184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69284" cy="24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60" w:rsidRPr="003A57D6" w:rsidRDefault="00106760" w:rsidP="00106760">
      <w:pPr>
        <w:widowControl/>
        <w:autoSpaceDE/>
        <w:autoSpaceDN/>
        <w:ind w:firstLine="720"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</w:p>
    <w:p w:rsidR="00106760" w:rsidRPr="003A57D6" w:rsidRDefault="00106760" w:rsidP="00106760">
      <w:pPr>
        <w:widowControl/>
        <w:autoSpaceDE/>
        <w:autoSpaceDN/>
        <w:ind w:firstLine="720"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</w:p>
    <w:p w:rsidR="001267F2" w:rsidRPr="003A57D6" w:rsidRDefault="006553CC" w:rsidP="00106760">
      <w:pPr>
        <w:widowControl/>
        <w:autoSpaceDE/>
        <w:autoSpaceDN/>
        <w:ind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 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The list of passwords inside the password.txt file is set. </w:t>
      </w:r>
    </w:p>
    <w:p w:rsidR="001267F2" w:rsidRPr="003A57D6" w:rsidRDefault="006553CC" w:rsidP="00106760">
      <w:pPr>
        <w:widowControl/>
        <w:autoSpaceDE/>
        <w:autoSpaceDN/>
        <w:ind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 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Click </w:t>
      </w:r>
      <w:r w:rsidR="007E1CC6"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Start </w:t>
      </w:r>
      <w:proofErr w:type="gramStart"/>
      <w:r w:rsidR="007E1CC6"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attack ,</w:t>
      </w:r>
      <w:proofErr w:type="gramEnd"/>
      <w:r w:rsidR="007E1CC6"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here Burp Suite is performing a Brute Force </w:t>
      </w:r>
    </w:p>
    <w:p w:rsidR="001267F2" w:rsidRPr="003A57D6" w:rsidRDefault="006553CC" w:rsidP="00106760">
      <w:pPr>
        <w:widowControl/>
        <w:autoSpaceDE/>
        <w:autoSpaceDN/>
        <w:ind w:firstLine="720"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  <w:r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 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>attack on DV</w:t>
      </w:r>
      <w:r w:rsidR="00106760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>WA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>.</w:t>
      </w:r>
    </w:p>
    <w:p w:rsidR="001267F2" w:rsidRPr="003A57D6" w:rsidRDefault="00106760">
      <w:pPr>
        <w:widowControl/>
        <w:autoSpaceDE/>
        <w:autoSpaceDN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t xml:space="preserve">       </w:t>
      </w:r>
    </w:p>
    <w:p w:rsidR="001267F2" w:rsidRPr="003A57D6" w:rsidRDefault="00106760">
      <w:pPr>
        <w:widowControl/>
        <w:autoSpaceDE/>
        <w:autoSpaceDN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0" distR="0" wp14:anchorId="6BE85A05" wp14:editId="4BD259F7">
            <wp:extent cx="7772400" cy="1883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F2" w:rsidRPr="003A57D6" w:rsidRDefault="001267F2">
      <w:pPr>
        <w:widowControl/>
        <w:autoSpaceDE/>
        <w:autoSpaceDN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widowControl/>
        <w:autoSpaceDE/>
        <w:autoSpaceDN/>
        <w:rPr>
          <w:rFonts w:ascii="Tahoma" w:hAnsi="Tahoma" w:cs="Tahoma"/>
          <w:sz w:val="28"/>
          <w:szCs w:val="28"/>
        </w:rPr>
      </w:pPr>
    </w:p>
    <w:p w:rsidR="001267F2" w:rsidRPr="003A57D6" w:rsidRDefault="006553CC" w:rsidP="00106760">
      <w:pPr>
        <w:widowControl/>
        <w:autoSpaceDE/>
        <w:autoSpaceDN/>
        <w:ind w:firstLine="72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 xml:space="preserve">  </w:t>
      </w:r>
      <w:proofErr w:type="gramStart"/>
      <w:r w:rsidR="007E1CC6" w:rsidRPr="003A57D6">
        <w:rPr>
          <w:rFonts w:ascii="Tahoma" w:hAnsi="Tahoma" w:cs="Tahoma"/>
          <w:color w:val="000000"/>
          <w:sz w:val="28"/>
          <w:szCs w:val="28"/>
        </w:rPr>
        <w:t>Payload  =</w:t>
      </w:r>
      <w:proofErr w:type="gramEnd"/>
      <w:r w:rsidR="007E1CC6" w:rsidRPr="003A57D6">
        <w:rPr>
          <w:rFonts w:ascii="Tahoma" w:hAnsi="Tahoma" w:cs="Tahoma"/>
          <w:color w:val="000000"/>
          <w:sz w:val="28"/>
          <w:szCs w:val="28"/>
        </w:rPr>
        <w:t xml:space="preserve"> Password: </w:t>
      </w:r>
      <w:r w:rsidR="007E1CC6" w:rsidRPr="003A57D6">
        <w:rPr>
          <w:rFonts w:ascii="Tahoma" w:hAnsi="Tahoma" w:cs="Tahoma"/>
          <w:b/>
          <w:bCs/>
          <w:color w:val="000000"/>
          <w:sz w:val="28"/>
          <w:szCs w:val="28"/>
        </w:rPr>
        <w:t>12345</w:t>
      </w:r>
    </w:p>
    <w:p w:rsidR="001267F2" w:rsidRPr="003A57D6" w:rsidRDefault="001267F2">
      <w:pPr>
        <w:widowControl/>
        <w:autoSpaceDE/>
        <w:autoSpaceDN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</w:p>
    <w:p w:rsidR="001267F2" w:rsidRPr="003A57D6" w:rsidRDefault="006553CC" w:rsidP="00106760">
      <w:pPr>
        <w:widowControl/>
        <w:autoSpaceDE/>
        <w:autoSpaceDN/>
        <w:ind w:firstLine="720"/>
        <w:rPr>
          <w:rFonts w:ascii="Tahoma" w:eastAsia="Times New Roman" w:hAnsi="Tahoma" w:cs="Tahoma"/>
          <w:sz w:val="28"/>
          <w:szCs w:val="28"/>
          <w:lang w:val="en-IN" w:eastAsia="en-IN"/>
        </w:rPr>
      </w:pPr>
      <w:r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 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I typed the following username and password and clicked </w:t>
      </w:r>
      <w:r w:rsidR="007E1CC6"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Login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. </w:t>
      </w:r>
    </w:p>
    <w:p w:rsidR="006553CC" w:rsidRDefault="006553CC" w:rsidP="00106760">
      <w:pPr>
        <w:widowControl/>
        <w:autoSpaceDE/>
        <w:autoSpaceDN/>
        <w:ind w:left="720"/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</w:pPr>
    </w:p>
    <w:p w:rsidR="001267F2" w:rsidRPr="003A57D6" w:rsidRDefault="006553CC" w:rsidP="006553CC">
      <w:pPr>
        <w:widowControl/>
        <w:autoSpaceDE/>
        <w:autoSpaceDN/>
        <w:ind w:left="720"/>
        <w:rPr>
          <w:rFonts w:ascii="Tahoma" w:eastAsia="Times New Roman" w:hAnsi="Tahoma" w:cs="Tahoma"/>
          <w:sz w:val="28"/>
          <w:szCs w:val="28"/>
          <w:lang w:val="en-IN" w:eastAsia="en-IN"/>
        </w:rPr>
      </w:pPr>
      <w:r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   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Username: </w:t>
      </w:r>
      <w:r w:rsidR="007E1CC6"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 xml:space="preserve">admin </w:t>
      </w:r>
    </w:p>
    <w:p w:rsidR="001267F2" w:rsidRPr="003A57D6" w:rsidRDefault="006553CC" w:rsidP="00106760">
      <w:pPr>
        <w:widowControl/>
        <w:autoSpaceDE/>
        <w:autoSpaceDN/>
        <w:ind w:firstLine="720"/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</w:pPr>
      <w:r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    </w:t>
      </w:r>
      <w:r w:rsidR="007E1CC6" w:rsidRPr="003A57D6">
        <w:rPr>
          <w:rFonts w:ascii="Tahoma" w:eastAsia="Times New Roman" w:hAnsi="Tahoma" w:cs="Tahoma"/>
          <w:color w:val="000000"/>
          <w:sz w:val="28"/>
          <w:szCs w:val="28"/>
          <w:lang w:val="en-IN" w:eastAsia="en-IN"/>
        </w:rPr>
        <w:t xml:space="preserve">Password: </w:t>
      </w:r>
      <w:r w:rsidR="007E1CC6" w:rsidRPr="003A57D6">
        <w:rPr>
          <w:rFonts w:ascii="Tahoma" w:eastAsia="Times New Roman" w:hAnsi="Tahoma" w:cs="Tahoma"/>
          <w:b/>
          <w:bCs/>
          <w:color w:val="000000"/>
          <w:sz w:val="28"/>
          <w:szCs w:val="28"/>
          <w:lang w:val="en-IN" w:eastAsia="en-IN"/>
        </w:rPr>
        <w:t>12345</w:t>
      </w:r>
    </w:p>
    <w:p w:rsidR="001267F2" w:rsidRPr="003A57D6" w:rsidRDefault="007E1CC6">
      <w:pPr>
        <w:widowControl/>
        <w:autoSpaceDE/>
        <w:autoSpaceDN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 </w:t>
      </w:r>
    </w:p>
    <w:p w:rsidR="001267F2" w:rsidRPr="003A57D6" w:rsidRDefault="007E1CC6">
      <w:pPr>
        <w:widowControl/>
        <w:autoSpaceDE/>
        <w:autoSpaceDN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76581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58499" cy="37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F2" w:rsidRPr="003A57D6" w:rsidRDefault="001267F2">
      <w:pPr>
        <w:widowControl/>
        <w:autoSpaceDE/>
        <w:autoSpaceDN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widowControl/>
        <w:autoSpaceDE/>
        <w:autoSpaceDN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widowControl/>
        <w:autoSpaceDE/>
        <w:autoSpaceDN/>
        <w:ind w:left="720" w:firstLine="720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widowControl/>
        <w:autoSpaceDE/>
        <w:autoSpaceDN/>
        <w:rPr>
          <w:rFonts w:ascii="Tahoma" w:hAnsi="Tahoma" w:cs="Tahoma"/>
          <w:color w:val="000000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ab/>
      </w:r>
      <w:r w:rsidRPr="003A57D6">
        <w:rPr>
          <w:rFonts w:ascii="Tahoma" w:hAnsi="Tahoma" w:cs="Tahoma"/>
          <w:sz w:val="28"/>
          <w:szCs w:val="28"/>
        </w:rPr>
        <w:tab/>
      </w:r>
      <w:r w:rsidRPr="003A57D6">
        <w:rPr>
          <w:rFonts w:ascii="Tahoma" w:hAnsi="Tahoma" w:cs="Tahoma"/>
          <w:color w:val="000000"/>
          <w:sz w:val="28"/>
          <w:szCs w:val="28"/>
        </w:rPr>
        <w:t>The Brute Force attack was successful.</w:t>
      </w:r>
    </w:p>
    <w:p w:rsidR="001267F2" w:rsidRPr="003A57D6" w:rsidRDefault="001267F2">
      <w:pPr>
        <w:widowControl/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</w:pPr>
    </w:p>
    <w:p w:rsidR="004A2A1B" w:rsidRDefault="004A2A1B">
      <w:pPr>
        <w:widowControl/>
        <w:ind w:firstLineChars="400" w:firstLine="1285"/>
        <w:rPr>
          <w:rFonts w:ascii="Tahoma" w:eastAsia="SimSun" w:hAnsi="Tahoma" w:cs="Tahoma"/>
          <w:b/>
          <w:bCs/>
          <w:color w:val="7030A0"/>
          <w:sz w:val="32"/>
          <w:szCs w:val="28"/>
          <w:lang w:val="en-IN" w:eastAsia="zh-CN" w:bidi="ar"/>
        </w:rPr>
      </w:pPr>
    </w:p>
    <w:p w:rsidR="001267F2" w:rsidRPr="006553CC" w:rsidRDefault="007E1CC6">
      <w:pPr>
        <w:widowControl/>
        <w:ind w:firstLineChars="400" w:firstLine="1285"/>
        <w:rPr>
          <w:rFonts w:ascii="Tahoma" w:eastAsia="SimSun" w:hAnsi="Tahoma" w:cs="Tahoma"/>
          <w:b/>
          <w:bCs/>
          <w:color w:val="7030A0"/>
          <w:sz w:val="32"/>
          <w:szCs w:val="28"/>
          <w:lang w:eastAsia="zh-CN" w:bidi="ar"/>
        </w:rPr>
      </w:pPr>
      <w:r w:rsidRPr="006553CC">
        <w:rPr>
          <w:rFonts w:ascii="Tahoma" w:eastAsia="SimSun" w:hAnsi="Tahoma" w:cs="Tahoma"/>
          <w:b/>
          <w:bCs/>
          <w:color w:val="7030A0"/>
          <w:sz w:val="32"/>
          <w:szCs w:val="28"/>
          <w:lang w:val="en-IN" w:eastAsia="zh-CN" w:bidi="ar"/>
        </w:rPr>
        <w:t>4.</w:t>
      </w:r>
      <w:r w:rsidRPr="006553CC">
        <w:rPr>
          <w:rFonts w:ascii="Tahoma" w:eastAsia="SimSun" w:hAnsi="Tahoma" w:cs="Tahoma"/>
          <w:b/>
          <w:bCs/>
          <w:color w:val="7030A0"/>
          <w:sz w:val="32"/>
          <w:szCs w:val="28"/>
          <w:lang w:eastAsia="zh-CN" w:bidi="ar"/>
        </w:rPr>
        <w:t>XSS (Reflected)</w:t>
      </w:r>
    </w:p>
    <w:p w:rsidR="001267F2" w:rsidRPr="003A57D6" w:rsidRDefault="001267F2">
      <w:pPr>
        <w:widowControl/>
        <w:ind w:left="72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</w:p>
    <w:p w:rsidR="001267F2" w:rsidRPr="003A57D6" w:rsidRDefault="007E1CC6">
      <w:pPr>
        <w:widowControl/>
        <w:ind w:left="720" w:firstLine="720"/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</w:pPr>
      <w:r w:rsidRPr="003A57D6"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  <w:t xml:space="preserve">Reflected XSS: </w:t>
      </w:r>
    </w:p>
    <w:p w:rsidR="001267F2" w:rsidRPr="003A57D6" w:rsidRDefault="007E1CC6">
      <w:pPr>
        <w:widowControl/>
        <w:ind w:left="720" w:firstLine="720"/>
        <w:rPr>
          <w:rFonts w:ascii="Tahoma" w:hAnsi="Tahoma" w:cs="Tahoma"/>
          <w:sz w:val="28"/>
          <w:szCs w:val="28"/>
        </w:rPr>
      </w:pP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I've tried inserting the string </w:t>
      </w:r>
      <w:r w:rsidRPr="003A57D6"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  <w:t xml:space="preserve">&lt;script&gt; alert ('a') </w:t>
      </w:r>
    </w:p>
    <w:p w:rsidR="001267F2" w:rsidRPr="003A57D6" w:rsidRDefault="007E1CC6">
      <w:pPr>
        <w:widowControl/>
        <w:ind w:left="720" w:firstLine="720"/>
        <w:rPr>
          <w:rFonts w:ascii="Tahoma" w:hAnsi="Tahoma" w:cs="Tahoma"/>
          <w:sz w:val="28"/>
          <w:szCs w:val="28"/>
        </w:rPr>
      </w:pPr>
      <w:r w:rsidRPr="003A57D6"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  <w:t xml:space="preserve">&lt;/script&gt; </w:t>
      </w: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into the text fields in the web app. The search box showed </w:t>
      </w:r>
    </w:p>
    <w:p w:rsidR="001267F2" w:rsidRPr="003A57D6" w:rsidRDefault="007E1CC6">
      <w:pPr>
        <w:widowControl/>
        <w:ind w:left="720" w:firstLine="720"/>
        <w:rPr>
          <w:rFonts w:ascii="Tahoma" w:hAnsi="Tahoma" w:cs="Tahoma"/>
          <w:sz w:val="28"/>
          <w:szCs w:val="28"/>
        </w:rPr>
      </w:pP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>that it could process the string</w:t>
      </w:r>
    </w:p>
    <w:p w:rsidR="001267F2" w:rsidRPr="003A57D6" w:rsidRDefault="007E1CC6">
      <w:pPr>
        <w:widowControl/>
        <w:autoSpaceDE/>
        <w:autoSpaceDN/>
        <w:rPr>
          <w:rFonts w:ascii="Tahoma" w:hAnsi="Tahoma" w:cs="Tahoma"/>
          <w:color w:val="000000"/>
          <w:sz w:val="28"/>
          <w:szCs w:val="28"/>
          <w:lang w:val="en-IN"/>
        </w:rPr>
      </w:pPr>
      <w:r w:rsidRPr="003A57D6">
        <w:rPr>
          <w:rFonts w:ascii="Tahoma" w:hAnsi="Tahoma" w:cs="Tahoma"/>
          <w:color w:val="000000"/>
          <w:sz w:val="28"/>
          <w:szCs w:val="28"/>
          <w:lang w:val="en-IN"/>
        </w:rPr>
        <w:tab/>
      </w:r>
      <w:r w:rsidRPr="003A57D6">
        <w:rPr>
          <w:rFonts w:ascii="Tahoma" w:hAnsi="Tahoma" w:cs="Tahoma"/>
          <w:color w:val="000000"/>
          <w:sz w:val="28"/>
          <w:szCs w:val="28"/>
          <w:lang w:val="en-IN"/>
        </w:rPr>
        <w:tab/>
      </w:r>
      <w:r w:rsidRPr="003A57D6">
        <w:rPr>
          <w:rFonts w:ascii="Tahoma" w:hAnsi="Tahoma" w:cs="Tahoma"/>
          <w:color w:val="000000"/>
          <w:sz w:val="28"/>
          <w:szCs w:val="28"/>
          <w:lang w:val="en-IN"/>
        </w:rPr>
        <w:tab/>
      </w:r>
    </w:p>
    <w:p w:rsidR="001267F2" w:rsidRPr="003A57D6" w:rsidRDefault="007E1CC6">
      <w:pPr>
        <w:widowControl/>
        <w:autoSpaceDE/>
        <w:autoSpaceDN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color w:val="000000"/>
          <w:sz w:val="28"/>
          <w:szCs w:val="28"/>
          <w:lang w:val="en-IN"/>
        </w:rPr>
        <w:lastRenderedPageBreak/>
        <w:tab/>
      </w:r>
      <w:r w:rsidRPr="003A57D6">
        <w:rPr>
          <w:rFonts w:ascii="Tahoma" w:hAnsi="Tahoma" w:cs="Tahoma"/>
          <w:color w:val="000000"/>
          <w:sz w:val="28"/>
          <w:szCs w:val="28"/>
          <w:lang w:val="en-IN"/>
        </w:rPr>
        <w:tab/>
      </w:r>
      <w:r w:rsidRPr="003A57D6">
        <w:rPr>
          <w:rFonts w:ascii="Tahoma" w:hAnsi="Tahoma" w:cs="Tahoma"/>
          <w:color w:val="000000"/>
          <w:sz w:val="28"/>
          <w:szCs w:val="28"/>
          <w:lang w:val="en-IN"/>
        </w:rPr>
        <w:tab/>
      </w:r>
      <w:r w:rsidRPr="003A57D6">
        <w:rPr>
          <w:rFonts w:ascii="Tahoma" w:hAnsi="Tahoma" w:cs="Tahoma"/>
          <w:color w:val="000000"/>
          <w:sz w:val="28"/>
          <w:szCs w:val="28"/>
          <w:lang w:val="en-IN"/>
        </w:rPr>
        <w:tab/>
      </w:r>
      <w:r w:rsidRPr="003A57D6">
        <w:rPr>
          <w:rFonts w:ascii="Tahoma" w:hAnsi="Tahoma" w:cs="Tahoma"/>
          <w:color w:val="000000"/>
          <w:sz w:val="28"/>
          <w:szCs w:val="28"/>
          <w:lang w:val="en-IN"/>
        </w:rPr>
        <w:tab/>
      </w: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114300" distR="114300">
            <wp:extent cx="2305050" cy="1600200"/>
            <wp:effectExtent l="0" t="0" r="635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F2" w:rsidRPr="003A57D6" w:rsidRDefault="007E1CC6">
      <w:pPr>
        <w:widowControl/>
        <w:autoSpaceDE/>
        <w:autoSpaceDN/>
        <w:rPr>
          <w:rFonts w:ascii="Tahoma" w:hAnsi="Tahoma" w:cs="Tahoma"/>
          <w:sz w:val="28"/>
          <w:szCs w:val="28"/>
          <w:lang w:val="en-IN"/>
        </w:rPr>
      </w:pPr>
      <w:r w:rsidRPr="003A57D6">
        <w:rPr>
          <w:rFonts w:ascii="Tahoma" w:hAnsi="Tahoma" w:cs="Tahoma"/>
          <w:sz w:val="28"/>
          <w:szCs w:val="28"/>
          <w:lang w:val="en-IN"/>
        </w:rPr>
        <w:tab/>
      </w:r>
      <w:r w:rsidRPr="003A57D6">
        <w:rPr>
          <w:rFonts w:ascii="Tahoma" w:hAnsi="Tahoma" w:cs="Tahoma"/>
          <w:sz w:val="28"/>
          <w:szCs w:val="28"/>
          <w:lang w:val="en-IN"/>
        </w:rPr>
        <w:tab/>
      </w:r>
    </w:p>
    <w:p w:rsidR="001267F2" w:rsidRPr="003A57D6" w:rsidRDefault="007E1CC6">
      <w:pPr>
        <w:widowControl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  <w:lang w:val="en-IN"/>
        </w:rPr>
        <w:tab/>
      </w:r>
      <w:r w:rsidRPr="003A57D6">
        <w:rPr>
          <w:rFonts w:ascii="Tahoma" w:hAnsi="Tahoma" w:cs="Tahoma"/>
          <w:sz w:val="28"/>
          <w:szCs w:val="28"/>
          <w:lang w:val="en-IN"/>
        </w:rPr>
        <w:tab/>
      </w: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The following proves that the web application is processing XSS </w:t>
      </w:r>
    </w:p>
    <w:p w:rsidR="001267F2" w:rsidRPr="003A57D6" w:rsidRDefault="007E1CC6">
      <w:pPr>
        <w:widowControl/>
        <w:ind w:left="72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>requests without any sanitization.</w:t>
      </w:r>
    </w:p>
    <w:p w:rsidR="001267F2" w:rsidRPr="003A57D6" w:rsidRDefault="001267F2">
      <w:pPr>
        <w:widowControl/>
        <w:ind w:left="72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</w:p>
    <w:p w:rsidR="001267F2" w:rsidRPr="003A57D6" w:rsidRDefault="007E1CC6">
      <w:pPr>
        <w:widowControl/>
        <w:ind w:left="216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114300" distR="114300">
            <wp:extent cx="3943181" cy="1111348"/>
            <wp:effectExtent l="0" t="0" r="63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876" cy="114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F2" w:rsidRPr="003A57D6" w:rsidRDefault="007E1CC6">
      <w:pPr>
        <w:widowControl/>
        <w:autoSpaceDE/>
        <w:autoSpaceDN/>
        <w:rPr>
          <w:rFonts w:ascii="Tahoma" w:hAnsi="Tahoma" w:cs="Tahoma"/>
          <w:sz w:val="28"/>
          <w:szCs w:val="28"/>
          <w:lang w:val="en-IN"/>
        </w:rPr>
      </w:pPr>
      <w:r w:rsidRPr="003A57D6">
        <w:rPr>
          <w:rFonts w:ascii="Tahoma" w:hAnsi="Tahoma" w:cs="Tahoma"/>
          <w:sz w:val="28"/>
          <w:szCs w:val="28"/>
          <w:lang w:val="en-IN"/>
        </w:rPr>
        <w:tab/>
      </w:r>
      <w:r w:rsidRPr="003A57D6">
        <w:rPr>
          <w:rFonts w:ascii="Tahoma" w:hAnsi="Tahoma" w:cs="Tahoma"/>
          <w:sz w:val="28"/>
          <w:szCs w:val="28"/>
          <w:lang w:val="en-IN"/>
        </w:rPr>
        <w:tab/>
      </w:r>
      <w:r w:rsidRPr="003A57D6">
        <w:rPr>
          <w:rFonts w:ascii="Tahoma" w:hAnsi="Tahoma" w:cs="Tahoma"/>
          <w:sz w:val="28"/>
          <w:szCs w:val="28"/>
          <w:lang w:val="en-IN"/>
        </w:rPr>
        <w:tab/>
      </w:r>
    </w:p>
    <w:p w:rsidR="001267F2" w:rsidRPr="003A57D6" w:rsidRDefault="007E1CC6">
      <w:pPr>
        <w:widowControl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  <w:lang w:val="en-IN"/>
        </w:rPr>
        <w:tab/>
      </w:r>
      <w:r w:rsidRPr="003A57D6">
        <w:rPr>
          <w:rFonts w:ascii="Tahoma" w:hAnsi="Tahoma" w:cs="Tahoma"/>
          <w:sz w:val="28"/>
          <w:szCs w:val="28"/>
          <w:lang w:val="en-IN"/>
        </w:rPr>
        <w:tab/>
      </w: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Creating an alert with the session cookie with the string </w:t>
      </w:r>
      <w:r w:rsidRPr="003A57D6"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  <w:t xml:space="preserve">&lt;script&gt; </w:t>
      </w:r>
    </w:p>
    <w:p w:rsidR="001267F2" w:rsidRPr="003A57D6" w:rsidRDefault="007E1CC6">
      <w:pPr>
        <w:widowControl/>
        <w:ind w:left="720" w:firstLine="720"/>
        <w:rPr>
          <w:rFonts w:ascii="Tahoma" w:hAnsi="Tahoma" w:cs="Tahoma"/>
          <w:sz w:val="28"/>
          <w:szCs w:val="28"/>
        </w:rPr>
      </w:pPr>
      <w:r w:rsidRPr="003A57D6"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  <w:t>alert(</w:t>
      </w:r>
      <w:proofErr w:type="spellStart"/>
      <w:proofErr w:type="gramStart"/>
      <w:r w:rsidRPr="003A57D6"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  <w:t>document.cookie</w:t>
      </w:r>
      <w:proofErr w:type="spellEnd"/>
      <w:proofErr w:type="gramEnd"/>
      <w:r w:rsidRPr="003A57D6"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  <w:t xml:space="preserve">) &lt;/script&gt; </w:t>
      </w: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reveals that the login credentials </w:t>
      </w:r>
    </w:p>
    <w:p w:rsidR="001267F2" w:rsidRPr="003A57D6" w:rsidRDefault="007E1CC6">
      <w:pPr>
        <w:widowControl/>
        <w:ind w:left="720" w:firstLine="720"/>
        <w:rPr>
          <w:rFonts w:ascii="Tahoma" w:hAnsi="Tahoma" w:cs="Tahoma"/>
          <w:sz w:val="28"/>
          <w:szCs w:val="28"/>
        </w:rPr>
      </w:pP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are being revealed. This makes it extremely easy for a hacker to </w:t>
      </w:r>
    </w:p>
    <w:p w:rsidR="001267F2" w:rsidRPr="003A57D6" w:rsidRDefault="007E1CC6">
      <w:pPr>
        <w:widowControl/>
        <w:ind w:left="72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>steal login credentials through persistent XSS.</w:t>
      </w:r>
    </w:p>
    <w:p w:rsidR="001267F2" w:rsidRPr="003A57D6" w:rsidRDefault="001267F2">
      <w:pPr>
        <w:widowControl/>
        <w:ind w:left="72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</w:p>
    <w:p w:rsidR="001267F2" w:rsidRPr="003A57D6" w:rsidRDefault="001267F2">
      <w:pPr>
        <w:widowControl/>
        <w:ind w:left="72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</w:p>
    <w:p w:rsidR="001267F2" w:rsidRPr="003A57D6" w:rsidRDefault="006553CC">
      <w:pPr>
        <w:widowControl/>
        <w:ind w:left="72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  <w:r w:rsidRPr="003A57D6">
        <w:rPr>
          <w:rFonts w:ascii="Tahoma" w:hAnsi="Tahoma" w:cs="Tahoma"/>
          <w:noProof/>
          <w:sz w:val="28"/>
          <w:szCs w:val="28"/>
        </w:rPr>
        <w:drawing>
          <wp:inline distT="0" distB="0" distL="114300" distR="114300" wp14:anchorId="5F43A962" wp14:editId="41C5F3B0">
            <wp:extent cx="5366385" cy="1477108"/>
            <wp:effectExtent l="0" t="0" r="5715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8435" cy="14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F2" w:rsidRPr="003A57D6" w:rsidRDefault="001267F2">
      <w:pPr>
        <w:widowControl/>
        <w:ind w:left="720" w:firstLine="720"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</w:p>
    <w:p w:rsidR="006553CC" w:rsidRDefault="006553CC" w:rsidP="006553CC">
      <w:pPr>
        <w:widowControl/>
        <w:autoSpaceDE/>
        <w:autoSpaceDN/>
        <w:rPr>
          <w:rFonts w:ascii="Tahoma" w:eastAsia="SimSun" w:hAnsi="Tahoma" w:cs="Tahoma"/>
          <w:color w:val="000000"/>
          <w:sz w:val="28"/>
          <w:szCs w:val="28"/>
          <w:lang w:eastAsia="zh-CN" w:bidi="ar"/>
        </w:rPr>
      </w:pPr>
    </w:p>
    <w:p w:rsidR="001267F2" w:rsidRPr="006553CC" w:rsidRDefault="007E1CC6" w:rsidP="006553CC">
      <w:pPr>
        <w:widowControl/>
        <w:autoSpaceDE/>
        <w:autoSpaceDN/>
        <w:ind w:left="720" w:firstLine="720"/>
        <w:rPr>
          <w:rFonts w:ascii="Tahoma" w:hAnsi="Tahoma" w:cs="Tahoma"/>
          <w:color w:val="000000"/>
          <w:sz w:val="28"/>
          <w:szCs w:val="28"/>
          <w:lang w:val="en-IN"/>
        </w:rPr>
      </w:pPr>
      <w:r w:rsidRPr="003A57D6">
        <w:rPr>
          <w:rFonts w:ascii="Tahoma" w:eastAsia="SimSun" w:hAnsi="Tahoma" w:cs="Tahoma"/>
          <w:b/>
          <w:bCs/>
          <w:color w:val="000000"/>
          <w:sz w:val="28"/>
          <w:szCs w:val="28"/>
          <w:lang w:eastAsia="zh-CN" w:bidi="ar"/>
        </w:rPr>
        <w:t>Finding</w:t>
      </w: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: It was found that the search field was forwarding and </w:t>
      </w:r>
    </w:p>
    <w:p w:rsidR="001267F2" w:rsidRPr="003A57D6" w:rsidRDefault="007E1CC6">
      <w:pPr>
        <w:widowControl/>
        <w:ind w:left="720" w:firstLine="720"/>
        <w:rPr>
          <w:rFonts w:ascii="Tahoma" w:hAnsi="Tahoma" w:cs="Tahoma"/>
          <w:sz w:val="28"/>
          <w:szCs w:val="28"/>
        </w:rPr>
      </w:pP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processing XSS requests without any sanitization. It was also found </w:t>
      </w:r>
    </w:p>
    <w:p w:rsidR="001267F2" w:rsidRPr="003A57D6" w:rsidRDefault="007E1CC6">
      <w:pPr>
        <w:widowControl/>
        <w:ind w:left="720" w:firstLine="720"/>
        <w:rPr>
          <w:rFonts w:ascii="Tahoma" w:hAnsi="Tahoma" w:cs="Tahoma"/>
          <w:sz w:val="28"/>
          <w:szCs w:val="28"/>
        </w:rPr>
      </w:pP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 xml:space="preserve">that the session cookie reveals the login credentials of the logged in </w:t>
      </w:r>
    </w:p>
    <w:p w:rsidR="001267F2" w:rsidRPr="003A57D6" w:rsidRDefault="007E1CC6">
      <w:pPr>
        <w:widowControl/>
        <w:ind w:left="720" w:firstLine="720"/>
        <w:rPr>
          <w:rFonts w:ascii="Tahoma" w:hAnsi="Tahoma" w:cs="Tahoma"/>
          <w:sz w:val="28"/>
          <w:szCs w:val="28"/>
        </w:rPr>
      </w:pPr>
      <w:r w:rsidRPr="003A57D6">
        <w:rPr>
          <w:rFonts w:ascii="Tahoma" w:eastAsia="SimSun" w:hAnsi="Tahoma" w:cs="Tahoma"/>
          <w:color w:val="000000"/>
          <w:sz w:val="28"/>
          <w:szCs w:val="28"/>
          <w:lang w:eastAsia="zh-CN" w:bidi="ar"/>
        </w:rPr>
        <w:t>user.</w:t>
      </w:r>
    </w:p>
    <w:p w:rsidR="001267F2" w:rsidRPr="003A57D6" w:rsidRDefault="001267F2">
      <w:pPr>
        <w:widowControl/>
        <w:autoSpaceDE/>
        <w:autoSpaceDN/>
        <w:rPr>
          <w:rFonts w:ascii="Tahoma" w:hAnsi="Tahoma" w:cs="Tahoma"/>
          <w:color w:val="000000"/>
          <w:sz w:val="28"/>
          <w:szCs w:val="28"/>
          <w:lang w:val="en-IN"/>
        </w:rPr>
      </w:pPr>
    </w:p>
    <w:p w:rsidR="001267F2" w:rsidRPr="003A57D6" w:rsidRDefault="001267F2">
      <w:pPr>
        <w:widowControl/>
        <w:autoSpaceDE/>
        <w:autoSpaceDN/>
        <w:rPr>
          <w:rFonts w:ascii="Tahoma" w:hAnsi="Tahoma" w:cs="Tahoma"/>
          <w:color w:val="000000"/>
          <w:sz w:val="28"/>
          <w:szCs w:val="28"/>
          <w:lang w:val="en-IN"/>
        </w:rPr>
      </w:pPr>
    </w:p>
    <w:p w:rsidR="001267F2" w:rsidRPr="003A57D6" w:rsidRDefault="001267F2">
      <w:pPr>
        <w:widowControl/>
        <w:autoSpaceDE/>
        <w:autoSpaceDN/>
        <w:rPr>
          <w:rFonts w:ascii="Tahoma" w:hAnsi="Tahoma" w:cs="Tahoma"/>
          <w:color w:val="000000"/>
          <w:sz w:val="28"/>
          <w:szCs w:val="28"/>
          <w:lang w:val="en-IN"/>
        </w:rPr>
      </w:pPr>
    </w:p>
    <w:p w:rsidR="001267F2" w:rsidRPr="003A57D6" w:rsidRDefault="001267F2">
      <w:pPr>
        <w:pStyle w:val="BodyText"/>
        <w:spacing w:before="1"/>
        <w:rPr>
          <w:rFonts w:ascii="Tahoma" w:hAnsi="Tahoma" w:cs="Tahoma"/>
          <w:sz w:val="28"/>
          <w:szCs w:val="28"/>
        </w:rPr>
      </w:pPr>
    </w:p>
    <w:p w:rsidR="001267F2" w:rsidRPr="006553CC" w:rsidRDefault="007E1CC6">
      <w:pPr>
        <w:pStyle w:val="Heading1"/>
        <w:spacing w:before="105"/>
        <w:rPr>
          <w:rFonts w:ascii="Tahoma" w:hAnsi="Tahoma" w:cs="Tahoma"/>
          <w:color w:val="7030A0"/>
          <w:sz w:val="32"/>
          <w:szCs w:val="32"/>
        </w:rPr>
      </w:pPr>
      <w:bookmarkStart w:id="18" w:name="Slide_14"/>
      <w:bookmarkStart w:id="19" w:name="_bookmark4"/>
      <w:bookmarkEnd w:id="18"/>
      <w:bookmarkEnd w:id="19"/>
      <w:r w:rsidRPr="006553CC">
        <w:rPr>
          <w:rFonts w:ascii="Tahoma" w:hAnsi="Tahoma" w:cs="Tahoma"/>
          <w:color w:val="7030A0"/>
          <w:sz w:val="32"/>
          <w:szCs w:val="32"/>
        </w:rPr>
        <w:t>Conclusion</w:t>
      </w:r>
    </w:p>
    <w:p w:rsidR="001267F2" w:rsidRPr="003A57D6" w:rsidRDefault="007E1CC6">
      <w:pPr>
        <w:pStyle w:val="BodyText"/>
        <w:spacing w:before="221" w:line="384" w:lineRule="auto"/>
        <w:ind w:left="1074" w:right="1074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Example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Organization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suffered a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series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of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control failures, which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led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complete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compromise</w:t>
      </w:r>
      <w:r w:rsidRPr="003A57D6">
        <w:rPr>
          <w:rFonts w:ascii="Tahoma" w:hAnsi="Tahoma" w:cs="Tahoma"/>
          <w:sz w:val="28"/>
          <w:szCs w:val="28"/>
        </w:rPr>
        <w:t xml:space="preserve"> of many in-scope machines. These failures would have had a dramatic effect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on</w:t>
      </w:r>
      <w:r w:rsidRPr="003A57D6">
        <w:rPr>
          <w:rFonts w:ascii="Tahoma" w:hAnsi="Tahoma" w:cs="Tahoma"/>
          <w:spacing w:val="-1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company’s</w:t>
      </w:r>
      <w:r w:rsidRPr="003A57D6">
        <w:rPr>
          <w:rFonts w:ascii="Tahoma" w:hAnsi="Tahoma" w:cs="Tahoma"/>
          <w:spacing w:val="3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operations</w:t>
      </w:r>
      <w:r w:rsidRPr="003A57D6">
        <w:rPr>
          <w:rFonts w:ascii="Tahoma" w:hAnsi="Tahoma" w:cs="Tahoma"/>
          <w:spacing w:val="-2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if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</w:t>
      </w:r>
      <w:r w:rsidRPr="003A57D6">
        <w:rPr>
          <w:rFonts w:ascii="Tahoma" w:hAnsi="Tahoma" w:cs="Tahoma"/>
          <w:spacing w:val="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malicious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party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had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exploited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them.</w:t>
      </w:r>
    </w:p>
    <w:p w:rsidR="001267F2" w:rsidRPr="003A57D6" w:rsidRDefault="007E1CC6">
      <w:pPr>
        <w:pStyle w:val="BodyText"/>
        <w:spacing w:before="188" w:line="381" w:lineRule="auto"/>
        <w:ind w:left="1074" w:right="1028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"/>
          <w:sz w:val="28"/>
          <w:szCs w:val="28"/>
        </w:rPr>
        <w:t>The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overall</w:t>
      </w:r>
      <w:r w:rsidRPr="003A57D6">
        <w:rPr>
          <w:rFonts w:ascii="Tahoma" w:hAnsi="Tahoma" w:cs="Tahoma"/>
          <w:spacing w:val="-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risk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identified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to</w:t>
      </w:r>
      <w:r w:rsidRPr="003A57D6">
        <w:rPr>
          <w:rFonts w:ascii="Tahoma" w:hAnsi="Tahoma" w:cs="Tahoma"/>
          <w:spacing w:val="1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Example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Organization</w:t>
      </w:r>
      <w:r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as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</w:t>
      </w:r>
      <w:r w:rsidRPr="003A57D6">
        <w:rPr>
          <w:rFonts w:ascii="Tahoma" w:hAnsi="Tahoma" w:cs="Tahoma"/>
          <w:spacing w:val="1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result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of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the penetration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test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is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High.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A direct path </w:t>
      </w:r>
      <w:r w:rsidRPr="003A57D6">
        <w:rPr>
          <w:rFonts w:ascii="Tahoma" w:hAnsi="Tahoma" w:cs="Tahoma"/>
          <w:sz w:val="28"/>
          <w:szCs w:val="28"/>
        </w:rPr>
        <w:t>from external attacker to full network compromise was discovered. The fact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that all 5 systems in scope were compromised makes it clear that these systems were not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tested</w:t>
      </w:r>
      <w:r w:rsidRPr="003A57D6">
        <w:rPr>
          <w:rFonts w:ascii="Tahoma" w:hAnsi="Tahoma" w:cs="Tahoma"/>
          <w:spacing w:val="-2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from</w:t>
      </w:r>
      <w:r w:rsidRPr="003A57D6">
        <w:rPr>
          <w:rFonts w:ascii="Tahoma" w:hAnsi="Tahoma" w:cs="Tahoma"/>
          <w:spacing w:val="-1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</w:t>
      </w:r>
      <w:r w:rsidRPr="003A57D6">
        <w:rPr>
          <w:rFonts w:ascii="Tahoma" w:hAnsi="Tahoma" w:cs="Tahoma"/>
          <w:spacing w:val="1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long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time</w:t>
      </w:r>
      <w:r w:rsidRPr="003A57D6">
        <w:rPr>
          <w:rFonts w:ascii="Tahoma" w:hAnsi="Tahoma" w:cs="Tahoma"/>
          <w:spacing w:val="2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and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since,</w:t>
      </w:r>
      <w:r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they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are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all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placed</w:t>
      </w:r>
      <w:r w:rsidRPr="003A57D6">
        <w:rPr>
          <w:rFonts w:ascii="Tahoma" w:hAnsi="Tahoma" w:cs="Tahoma"/>
          <w:spacing w:val="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at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the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DMZ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area,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It’s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</w:t>
      </w:r>
      <w:r w:rsidRPr="003A57D6">
        <w:rPr>
          <w:rFonts w:ascii="Tahoma" w:hAnsi="Tahoma" w:cs="Tahoma"/>
          <w:spacing w:val="1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risky</w:t>
      </w:r>
      <w:r w:rsidRPr="003A57D6">
        <w:rPr>
          <w:rFonts w:ascii="Tahoma" w:hAnsi="Tahoma" w:cs="Tahoma"/>
          <w:spacing w:val="-4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situatio</w:t>
      </w:r>
      <w:r w:rsidRPr="003A57D6">
        <w:rPr>
          <w:rFonts w:ascii="Tahoma" w:hAnsi="Tahoma" w:cs="Tahoma"/>
          <w:spacing w:val="-2"/>
          <w:sz w:val="28"/>
          <w:szCs w:val="28"/>
        </w:rPr>
        <w:t>n.</w:t>
      </w:r>
    </w:p>
    <w:p w:rsidR="001267F2" w:rsidRPr="003A57D6" w:rsidRDefault="007E1CC6">
      <w:pPr>
        <w:pStyle w:val="BodyText"/>
        <w:spacing w:before="206" w:line="384" w:lineRule="auto"/>
        <w:ind w:left="1074" w:right="1075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"/>
          <w:sz w:val="28"/>
          <w:szCs w:val="28"/>
        </w:rPr>
        <w:t>The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primary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goal</w:t>
      </w:r>
      <w:r w:rsidRPr="003A57D6">
        <w:rPr>
          <w:rFonts w:ascii="Tahoma" w:hAnsi="Tahoma" w:cs="Tahoma"/>
          <w:spacing w:val="-2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of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this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penetration</w:t>
      </w:r>
      <w:r w:rsidRPr="003A57D6">
        <w:rPr>
          <w:rFonts w:ascii="Tahoma" w:hAnsi="Tahoma" w:cs="Tahoma"/>
          <w:spacing w:val="-2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test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was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stated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as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identifying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if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there is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any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weakness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in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Example Organization’s Network that could potentially be used by attackers to access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sensitive</w:t>
      </w:r>
      <w:r w:rsidRPr="003A57D6">
        <w:rPr>
          <w:rFonts w:ascii="Tahoma" w:hAnsi="Tahoma" w:cs="Tahoma"/>
          <w:spacing w:val="4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health</w:t>
      </w:r>
      <w:r w:rsidRPr="003A57D6">
        <w:rPr>
          <w:rFonts w:ascii="Tahoma" w:hAnsi="Tahoma" w:cs="Tahoma"/>
          <w:spacing w:val="1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(PHI)</w:t>
      </w:r>
      <w:r w:rsidRPr="003A57D6">
        <w:rPr>
          <w:rFonts w:ascii="Tahoma" w:hAnsi="Tahoma" w:cs="Tahoma"/>
          <w:spacing w:val="-2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or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payment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data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which</w:t>
      </w:r>
      <w:r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would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violate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3"/>
          <w:sz w:val="28"/>
          <w:szCs w:val="28"/>
        </w:rPr>
        <w:t>HIPPA</w:t>
      </w:r>
      <w:r w:rsidRPr="003A57D6">
        <w:rPr>
          <w:rFonts w:ascii="Tahoma" w:hAnsi="Tahoma" w:cs="Tahoma"/>
          <w:b/>
          <w:spacing w:val="-23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3"/>
          <w:sz w:val="28"/>
          <w:szCs w:val="28"/>
        </w:rPr>
        <w:t>or</w:t>
      </w:r>
      <w:r w:rsidRPr="003A57D6">
        <w:rPr>
          <w:rFonts w:ascii="Tahoma" w:hAnsi="Tahoma" w:cs="Tahoma"/>
          <w:b/>
          <w:spacing w:val="2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3"/>
          <w:sz w:val="28"/>
          <w:szCs w:val="28"/>
        </w:rPr>
        <w:t>PCI-DSS</w:t>
      </w:r>
      <w:r w:rsidRPr="003A57D6">
        <w:rPr>
          <w:rFonts w:ascii="Tahoma" w:hAnsi="Tahoma" w:cs="Tahoma"/>
          <w:b/>
          <w:spacing w:val="-1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compliances.</w:t>
      </w:r>
    </w:p>
    <w:p w:rsidR="001267F2" w:rsidRPr="003A57D6" w:rsidRDefault="007E1CC6">
      <w:pPr>
        <w:pStyle w:val="BodyText"/>
        <w:spacing w:before="188" w:line="381" w:lineRule="auto"/>
        <w:ind w:left="1074" w:right="1041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 xml:space="preserve">These goals of the </w:t>
      </w:r>
      <w:proofErr w:type="spellStart"/>
      <w:r w:rsidRPr="003A57D6">
        <w:rPr>
          <w:rFonts w:ascii="Tahoma" w:hAnsi="Tahoma" w:cs="Tahoma"/>
          <w:sz w:val="28"/>
          <w:szCs w:val="28"/>
        </w:rPr>
        <w:t>pentest</w:t>
      </w:r>
      <w:proofErr w:type="spellEnd"/>
      <w:r w:rsidRPr="003A57D6">
        <w:rPr>
          <w:rFonts w:ascii="Tahoma" w:hAnsi="Tahoma" w:cs="Tahoma"/>
          <w:sz w:val="28"/>
          <w:szCs w:val="28"/>
        </w:rPr>
        <w:t xml:space="preserve"> were met and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in-fact much more than this. Many critical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vulnerabilities 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were found during the test that directly affect confidentiality, integrity a </w:t>
      </w:r>
      <w:proofErr w:type="spellStart"/>
      <w:r w:rsidRPr="003A57D6">
        <w:rPr>
          <w:rFonts w:ascii="Tahoma" w:hAnsi="Tahoma" w:cs="Tahoma"/>
          <w:spacing w:val="-1"/>
          <w:sz w:val="28"/>
          <w:szCs w:val="28"/>
        </w:rPr>
        <w:t>nd</w:t>
      </w:r>
      <w:proofErr w:type="spellEnd"/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availability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of the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information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systems. Majority of</w:t>
      </w:r>
      <w:r w:rsidRPr="003A57D6">
        <w:rPr>
          <w:rFonts w:ascii="Tahoma" w:hAnsi="Tahoma" w:cs="Tahoma"/>
          <w:sz w:val="28"/>
          <w:szCs w:val="28"/>
        </w:rPr>
        <w:t xml:space="preserve"> the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findings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have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proofErr w:type="spellStart"/>
      <w:r w:rsidRPr="003A57D6">
        <w:rPr>
          <w:rFonts w:ascii="Tahoma" w:hAnsi="Tahoma" w:cs="Tahoma"/>
          <w:sz w:val="28"/>
          <w:szCs w:val="28"/>
        </w:rPr>
        <w:t>occasio</w:t>
      </w:r>
      <w:proofErr w:type="spellEnd"/>
      <w:r w:rsidRPr="003A57D6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3A57D6">
        <w:rPr>
          <w:rFonts w:ascii="Tahoma" w:hAnsi="Tahoma" w:cs="Tahoma"/>
          <w:sz w:val="28"/>
          <w:szCs w:val="28"/>
        </w:rPr>
        <w:t>nal</w:t>
      </w:r>
      <w:proofErr w:type="spellEnd"/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prevalence,</w:t>
      </w:r>
      <w:r w:rsidRPr="003A57D6">
        <w:rPr>
          <w:rFonts w:ascii="Tahoma" w:hAnsi="Tahoma" w:cs="Tahoma"/>
          <w:spacing w:val="5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easy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exploitability,</w:t>
      </w:r>
      <w:r w:rsidRPr="003A57D6">
        <w:rPr>
          <w:rFonts w:ascii="Tahoma" w:hAnsi="Tahoma" w:cs="Tahoma"/>
          <w:spacing w:val="3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and</w:t>
      </w:r>
      <w:r w:rsidRPr="003A57D6">
        <w:rPr>
          <w:rFonts w:ascii="Tahoma" w:hAnsi="Tahoma" w:cs="Tahoma"/>
          <w:spacing w:val="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devasting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impact</w:t>
      </w:r>
      <w:r w:rsidRPr="003A57D6">
        <w:rPr>
          <w:rFonts w:ascii="Tahoma" w:hAnsi="Tahoma" w:cs="Tahoma"/>
          <w:spacing w:val="2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with</w:t>
      </w:r>
      <w:r w:rsidRPr="003A57D6">
        <w:rPr>
          <w:rFonts w:ascii="Tahoma" w:hAnsi="Tahoma" w:cs="Tahoma"/>
          <w:spacing w:val="1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simple</w:t>
      </w:r>
      <w:r w:rsidRPr="003A57D6">
        <w:rPr>
          <w:rFonts w:ascii="Tahoma" w:hAnsi="Tahoma" w:cs="Tahoma"/>
          <w:spacing w:val="4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prevention.</w:t>
      </w:r>
    </w:p>
    <w:p w:rsidR="001267F2" w:rsidRPr="003A57D6" w:rsidRDefault="001267F2">
      <w:pPr>
        <w:pStyle w:val="BodyText"/>
        <w:spacing w:before="8"/>
        <w:rPr>
          <w:rFonts w:ascii="Tahoma" w:hAnsi="Tahoma" w:cs="Tahoma"/>
          <w:sz w:val="28"/>
          <w:szCs w:val="28"/>
        </w:rPr>
      </w:pPr>
    </w:p>
    <w:p w:rsidR="001267F2" w:rsidRPr="003A57D6" w:rsidRDefault="006553CC">
      <w:pPr>
        <w:pStyle w:val="BodyText"/>
        <w:spacing w:before="1"/>
        <w:ind w:left="23" w:right="3507"/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pacing w:val="-6"/>
          <w:sz w:val="28"/>
          <w:szCs w:val="28"/>
        </w:rPr>
        <w:t xml:space="preserve">        </w:t>
      </w:r>
      <w:r w:rsidR="007E1CC6" w:rsidRPr="003A57D6">
        <w:rPr>
          <w:rFonts w:ascii="Tahoma" w:hAnsi="Tahoma" w:cs="Tahoma"/>
          <w:spacing w:val="-6"/>
          <w:sz w:val="28"/>
          <w:szCs w:val="28"/>
        </w:rPr>
        <w:t>It</w:t>
      </w:r>
      <w:r w:rsidR="007E1CC6"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6"/>
          <w:sz w:val="28"/>
          <w:szCs w:val="28"/>
        </w:rPr>
        <w:t>was</w:t>
      </w:r>
      <w:r w:rsidR="007E1CC6"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6"/>
          <w:sz w:val="28"/>
          <w:szCs w:val="28"/>
        </w:rPr>
        <w:t>found</w:t>
      </w:r>
      <w:r w:rsidR="007E1CC6"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5"/>
          <w:sz w:val="28"/>
          <w:szCs w:val="28"/>
        </w:rPr>
        <w:t>that</w:t>
      </w:r>
      <w:r w:rsidR="007E1CC6"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5"/>
          <w:sz w:val="28"/>
          <w:szCs w:val="28"/>
        </w:rPr>
        <w:t>your</w:t>
      </w:r>
      <w:r w:rsidR="007E1CC6"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5"/>
          <w:sz w:val="28"/>
          <w:szCs w:val="28"/>
        </w:rPr>
        <w:t>security</w:t>
      </w:r>
      <w:r w:rsidR="007E1CC6" w:rsidRPr="003A57D6">
        <w:rPr>
          <w:rFonts w:ascii="Tahoma" w:hAnsi="Tahoma" w:cs="Tahoma"/>
          <w:spacing w:val="61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5"/>
          <w:sz w:val="28"/>
          <w:szCs w:val="28"/>
        </w:rPr>
        <w:t>architecture</w:t>
      </w:r>
      <w:r w:rsidR="007E1CC6" w:rsidRPr="003A57D6">
        <w:rPr>
          <w:rFonts w:ascii="Tahoma" w:hAnsi="Tahoma" w:cs="Tahoma"/>
          <w:spacing w:val="16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5"/>
          <w:sz w:val="28"/>
          <w:szCs w:val="28"/>
        </w:rPr>
        <w:t>has</w:t>
      </w:r>
      <w:r w:rsidR="007E1CC6"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5"/>
          <w:sz w:val="28"/>
          <w:szCs w:val="28"/>
        </w:rPr>
        <w:t>few</w:t>
      </w:r>
      <w:r w:rsidR="007E1CC6"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5"/>
          <w:sz w:val="28"/>
          <w:szCs w:val="28"/>
        </w:rPr>
        <w:t>patterns:</w:t>
      </w:r>
    </w:p>
    <w:p w:rsidR="001267F2" w:rsidRPr="003A57D6" w:rsidRDefault="001267F2">
      <w:pPr>
        <w:pStyle w:val="BodyText"/>
        <w:spacing w:before="7"/>
        <w:rPr>
          <w:rFonts w:ascii="Tahoma" w:hAnsi="Tahoma" w:cs="Tahoma"/>
          <w:sz w:val="28"/>
          <w:szCs w:val="28"/>
        </w:rPr>
      </w:pPr>
    </w:p>
    <w:p w:rsidR="001267F2" w:rsidRPr="003A57D6" w:rsidRDefault="006553CC" w:rsidP="006553CC">
      <w:pPr>
        <w:pStyle w:val="BodyText"/>
        <w:numPr>
          <w:ilvl w:val="1"/>
          <w:numId w:val="6"/>
        </w:numPr>
        <w:tabs>
          <w:tab w:val="left" w:pos="360"/>
        </w:tabs>
        <w:ind w:right="3507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pacing w:val="-1"/>
          <w:sz w:val="28"/>
          <w:szCs w:val="28"/>
        </w:rPr>
        <w:t xml:space="preserve">    </w:t>
      </w:r>
      <w:r w:rsidR="007E1CC6" w:rsidRPr="003A57D6">
        <w:rPr>
          <w:rFonts w:ascii="Tahoma" w:hAnsi="Tahoma" w:cs="Tahoma"/>
          <w:spacing w:val="-1"/>
          <w:sz w:val="28"/>
          <w:szCs w:val="28"/>
        </w:rPr>
        <w:t>Operating</w:t>
      </w:r>
      <w:r w:rsidR="007E1CC6" w:rsidRPr="003A57D6">
        <w:rPr>
          <w:rFonts w:ascii="Tahoma" w:hAnsi="Tahoma" w:cs="Tahoma"/>
          <w:spacing w:val="39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1"/>
          <w:sz w:val="28"/>
          <w:szCs w:val="28"/>
        </w:rPr>
        <w:t>Systems</w:t>
      </w:r>
      <w:r w:rsidR="007E1CC6" w:rsidRPr="003A57D6">
        <w:rPr>
          <w:rFonts w:ascii="Tahoma" w:hAnsi="Tahoma" w:cs="Tahoma"/>
          <w:spacing w:val="-43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1"/>
          <w:sz w:val="28"/>
          <w:szCs w:val="28"/>
        </w:rPr>
        <w:t>are</w:t>
      </w:r>
      <w:r w:rsidR="007E1CC6"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pacing w:val="-1"/>
          <w:sz w:val="28"/>
          <w:szCs w:val="28"/>
        </w:rPr>
        <w:t>Outdated</w:t>
      </w:r>
      <w:r w:rsidR="007E1CC6" w:rsidRPr="003A57D6">
        <w:rPr>
          <w:rFonts w:ascii="Tahoma" w:hAnsi="Tahoma" w:cs="Tahoma"/>
          <w:spacing w:val="55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and</w:t>
      </w:r>
      <w:r w:rsidR="007E1CC6"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="007E1CC6" w:rsidRPr="003A57D6">
        <w:rPr>
          <w:rFonts w:ascii="Tahoma" w:hAnsi="Tahoma" w:cs="Tahoma"/>
          <w:sz w:val="28"/>
          <w:szCs w:val="28"/>
        </w:rPr>
        <w:t>Unpatched.</w:t>
      </w:r>
    </w:p>
    <w:p w:rsidR="001267F2" w:rsidRPr="003A57D6" w:rsidRDefault="007E1CC6" w:rsidP="006553CC">
      <w:pPr>
        <w:pStyle w:val="BodyText"/>
        <w:numPr>
          <w:ilvl w:val="1"/>
          <w:numId w:val="6"/>
        </w:numPr>
        <w:tabs>
          <w:tab w:val="left" w:pos="1794"/>
        </w:tabs>
        <w:spacing w:before="136"/>
        <w:rPr>
          <w:rFonts w:ascii="Tahoma" w:hAnsi="Tahoma" w:cs="Tahoma"/>
          <w:sz w:val="28"/>
          <w:szCs w:val="28"/>
        </w:rPr>
      </w:pPr>
      <w:proofErr w:type="spellStart"/>
      <w:r w:rsidRPr="003A57D6">
        <w:rPr>
          <w:rFonts w:ascii="Tahoma" w:hAnsi="Tahoma" w:cs="Tahoma"/>
          <w:spacing w:val="-1"/>
          <w:sz w:val="28"/>
          <w:szCs w:val="28"/>
        </w:rPr>
        <w:t>Softwares</w:t>
      </w:r>
      <w:proofErr w:type="spellEnd"/>
      <w:r w:rsidRPr="003A57D6">
        <w:rPr>
          <w:rFonts w:ascii="Tahoma" w:hAnsi="Tahoma" w:cs="Tahoma"/>
          <w:spacing w:val="-2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Services</w:t>
      </w:r>
      <w:r w:rsidRPr="003A57D6">
        <w:rPr>
          <w:rFonts w:ascii="Tahoma" w:hAnsi="Tahoma" w:cs="Tahoma"/>
          <w:spacing w:val="-1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are </w:t>
      </w:r>
      <w:r w:rsidRPr="003A57D6">
        <w:rPr>
          <w:rFonts w:ascii="Tahoma" w:hAnsi="Tahoma" w:cs="Tahoma"/>
          <w:sz w:val="28"/>
          <w:szCs w:val="28"/>
        </w:rPr>
        <w:t>Outdated.</w:t>
      </w:r>
    </w:p>
    <w:p w:rsidR="001267F2" w:rsidRPr="003A57D6" w:rsidRDefault="007E1CC6" w:rsidP="006553CC">
      <w:pPr>
        <w:pStyle w:val="BodyText"/>
        <w:numPr>
          <w:ilvl w:val="1"/>
          <w:numId w:val="6"/>
        </w:numPr>
        <w:tabs>
          <w:tab w:val="left" w:pos="1794"/>
        </w:tabs>
        <w:spacing w:before="15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"/>
          <w:sz w:val="28"/>
          <w:szCs w:val="28"/>
        </w:rPr>
        <w:lastRenderedPageBreak/>
        <w:t>Passwords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are either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defaults</w:t>
      </w:r>
      <w:r w:rsidRPr="003A57D6">
        <w:rPr>
          <w:rFonts w:ascii="Tahoma" w:hAnsi="Tahoma" w:cs="Tahoma"/>
          <w:spacing w:val="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or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very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weak.</w:t>
      </w:r>
    </w:p>
    <w:p w:rsidR="001267F2" w:rsidRPr="003A57D6" w:rsidRDefault="007E1CC6" w:rsidP="006553CC">
      <w:pPr>
        <w:pStyle w:val="BodyText"/>
        <w:numPr>
          <w:ilvl w:val="1"/>
          <w:numId w:val="6"/>
        </w:numPr>
        <w:tabs>
          <w:tab w:val="left" w:pos="1794"/>
        </w:tabs>
        <w:spacing w:before="15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"/>
          <w:sz w:val="28"/>
          <w:szCs w:val="28"/>
        </w:rPr>
        <w:t>Security</w:t>
      </w:r>
      <w:r w:rsidRPr="003A57D6">
        <w:rPr>
          <w:rFonts w:ascii="Tahoma" w:hAnsi="Tahoma" w:cs="Tahoma"/>
          <w:spacing w:val="4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Controls</w:t>
      </w:r>
      <w:r w:rsidRPr="003A57D6">
        <w:rPr>
          <w:rFonts w:ascii="Tahoma" w:hAnsi="Tahoma" w:cs="Tahoma"/>
          <w:spacing w:val="-2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are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either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not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defined</w:t>
      </w:r>
      <w:r w:rsidRPr="003A57D6">
        <w:rPr>
          <w:rFonts w:ascii="Tahoma" w:hAnsi="Tahoma" w:cs="Tahoma"/>
          <w:spacing w:val="5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or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implemented</w:t>
      </w:r>
      <w:r w:rsidRPr="003A57D6">
        <w:rPr>
          <w:rFonts w:ascii="Tahoma" w:hAnsi="Tahoma" w:cs="Tahoma"/>
          <w:spacing w:val="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in</w:t>
      </w:r>
      <w:r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most</w:t>
      </w:r>
      <w:r w:rsidRPr="003A57D6">
        <w:rPr>
          <w:rFonts w:ascii="Tahoma" w:hAnsi="Tahoma" w:cs="Tahoma"/>
          <w:spacing w:val="-3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cases.</w:t>
      </w:r>
    </w:p>
    <w:p w:rsidR="001267F2" w:rsidRPr="003A57D6" w:rsidRDefault="007E1CC6" w:rsidP="006553CC">
      <w:pPr>
        <w:pStyle w:val="BodyText"/>
        <w:numPr>
          <w:ilvl w:val="1"/>
          <w:numId w:val="6"/>
        </w:numPr>
        <w:tabs>
          <w:tab w:val="left" w:pos="1794"/>
        </w:tabs>
        <w:spacing w:before="15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3"/>
          <w:sz w:val="28"/>
          <w:szCs w:val="28"/>
        </w:rPr>
        <w:t>All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the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vulnerabilities</w:t>
      </w:r>
      <w:r w:rsidRPr="003A57D6">
        <w:rPr>
          <w:rFonts w:ascii="Tahoma" w:hAnsi="Tahoma" w:cs="Tahoma"/>
          <w:spacing w:val="4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found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have</w:t>
      </w:r>
      <w:r w:rsidRPr="003A57D6">
        <w:rPr>
          <w:rFonts w:ascii="Tahoma" w:hAnsi="Tahoma" w:cs="Tahoma"/>
          <w:spacing w:val="2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easy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mitigation</w:t>
      </w: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BodyText"/>
        <w:spacing w:line="376" w:lineRule="auto"/>
        <w:ind w:left="1074" w:right="1058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In conclusion,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these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vulnerabilities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should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not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there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 the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first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place.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Example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Corporation</w:t>
      </w:r>
      <w:r w:rsidRPr="003A57D6">
        <w:rPr>
          <w:rFonts w:ascii="Tahoma" w:hAnsi="Tahoma" w:cs="Tahoma"/>
          <w:spacing w:val="-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needs</w:t>
      </w:r>
      <w:r w:rsidRPr="003A57D6">
        <w:rPr>
          <w:rFonts w:ascii="Tahoma" w:hAnsi="Tahoma" w:cs="Tahoma"/>
          <w:spacing w:val="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redefine</w:t>
      </w:r>
      <w:r w:rsidRPr="003A57D6">
        <w:rPr>
          <w:rFonts w:ascii="Tahoma" w:hAnsi="Tahoma" w:cs="Tahoma"/>
          <w:spacing w:val="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their</w:t>
      </w:r>
      <w:r w:rsidRPr="003A57D6">
        <w:rPr>
          <w:rFonts w:ascii="Tahoma" w:hAnsi="Tahoma" w:cs="Tahoma"/>
          <w:spacing w:val="-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Information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Security</w:t>
      </w:r>
      <w:r w:rsidRPr="003A57D6">
        <w:rPr>
          <w:rFonts w:ascii="Tahoma" w:hAnsi="Tahoma" w:cs="Tahoma"/>
          <w:spacing w:val="-1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Management</w:t>
      </w:r>
      <w:r w:rsidRPr="003A57D6">
        <w:rPr>
          <w:rFonts w:ascii="Tahoma" w:hAnsi="Tahoma" w:cs="Tahoma"/>
          <w:spacing w:val="-1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Program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1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rethink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their</w:t>
      </w:r>
      <w:r w:rsidRPr="003A57D6">
        <w:rPr>
          <w:rFonts w:ascii="Tahoma" w:hAnsi="Tahoma" w:cs="Tahoma"/>
          <w:spacing w:val="2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processes.</w:t>
      </w:r>
    </w:p>
    <w:p w:rsidR="001267F2" w:rsidRPr="003A57D6" w:rsidRDefault="001267F2">
      <w:pPr>
        <w:spacing w:line="376" w:lineRule="auto"/>
        <w:jc w:val="both"/>
        <w:rPr>
          <w:rFonts w:ascii="Tahoma" w:hAnsi="Tahoma" w:cs="Tahoma"/>
          <w:sz w:val="28"/>
          <w:szCs w:val="28"/>
        </w:rPr>
        <w:sectPr w:rsidR="001267F2" w:rsidRPr="003A57D6">
          <w:headerReference w:type="default" r:id="rId43"/>
          <w:footerReference w:type="default" r:id="rId44"/>
          <w:pgSz w:w="12240" w:h="15840"/>
          <w:pgMar w:top="1140" w:right="0" w:bottom="1300" w:left="0" w:header="578" w:footer="1112" w:gutter="0"/>
          <w:pgNumType w:start="15"/>
          <w:cols w:space="720"/>
        </w:sect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3"/>
        <w:rPr>
          <w:rFonts w:ascii="Tahoma" w:hAnsi="Tahoma" w:cs="Tahoma"/>
          <w:sz w:val="28"/>
          <w:szCs w:val="28"/>
        </w:rPr>
      </w:pPr>
    </w:p>
    <w:p w:rsidR="001267F2" w:rsidRPr="006553CC" w:rsidRDefault="007E1CC6">
      <w:pPr>
        <w:pStyle w:val="Heading1"/>
        <w:rPr>
          <w:rFonts w:ascii="Tahoma" w:hAnsi="Tahoma" w:cs="Tahoma"/>
          <w:color w:val="7030A0"/>
          <w:sz w:val="28"/>
          <w:szCs w:val="28"/>
        </w:rPr>
      </w:pPr>
      <w:bookmarkStart w:id="20" w:name="Slide_15"/>
      <w:bookmarkStart w:id="21" w:name="_TOC_250001"/>
      <w:bookmarkEnd w:id="20"/>
      <w:bookmarkEnd w:id="21"/>
      <w:r w:rsidRPr="006553CC">
        <w:rPr>
          <w:rFonts w:ascii="Tahoma" w:hAnsi="Tahoma" w:cs="Tahoma"/>
          <w:color w:val="7030A0"/>
          <w:sz w:val="28"/>
          <w:szCs w:val="28"/>
        </w:rPr>
        <w:t>R</w:t>
      </w:r>
      <w:r w:rsidRPr="006553CC">
        <w:rPr>
          <w:rFonts w:ascii="Tahoma" w:hAnsi="Tahoma" w:cs="Tahoma"/>
          <w:color w:val="7030A0"/>
          <w:sz w:val="28"/>
          <w:szCs w:val="28"/>
        </w:rPr>
        <w:t>ecommendations</w:t>
      </w:r>
    </w:p>
    <w:p w:rsidR="001267F2" w:rsidRPr="003A57D6" w:rsidRDefault="007E1CC6">
      <w:pPr>
        <w:pStyle w:val="BodyText"/>
        <w:spacing w:before="220" w:line="391" w:lineRule="auto"/>
        <w:ind w:left="1074" w:right="1183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z w:val="28"/>
          <w:szCs w:val="28"/>
        </w:rPr>
        <w:t>Due</w:t>
      </w:r>
      <w:r w:rsidRPr="003A57D6">
        <w:rPr>
          <w:rFonts w:ascii="Tahoma" w:hAnsi="Tahoma" w:cs="Tahoma"/>
          <w:spacing w:val="5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5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4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impact</w:t>
      </w:r>
      <w:r w:rsidRPr="003A57D6">
        <w:rPr>
          <w:rFonts w:ascii="Tahoma" w:hAnsi="Tahoma" w:cs="Tahoma"/>
          <w:spacing w:val="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3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5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overall</w:t>
      </w:r>
      <w:r w:rsidRPr="003A57D6">
        <w:rPr>
          <w:rFonts w:ascii="Tahoma" w:hAnsi="Tahoma" w:cs="Tahoma"/>
          <w:spacing w:val="2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organization</w:t>
      </w:r>
      <w:r w:rsidRPr="003A57D6">
        <w:rPr>
          <w:rFonts w:ascii="Tahoma" w:hAnsi="Tahoma" w:cs="Tahoma"/>
          <w:spacing w:val="2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as</w:t>
      </w:r>
      <w:r w:rsidRPr="003A57D6">
        <w:rPr>
          <w:rFonts w:ascii="Tahoma" w:hAnsi="Tahoma" w:cs="Tahoma"/>
          <w:spacing w:val="4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uncovered</w:t>
      </w:r>
      <w:r w:rsidRPr="003A57D6">
        <w:rPr>
          <w:rFonts w:ascii="Tahoma" w:hAnsi="Tahoma" w:cs="Tahoma"/>
          <w:spacing w:val="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by</w:t>
      </w:r>
      <w:r w:rsidRPr="003A57D6">
        <w:rPr>
          <w:rFonts w:ascii="Tahoma" w:hAnsi="Tahoma" w:cs="Tahoma"/>
          <w:spacing w:val="5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this</w:t>
      </w:r>
      <w:r w:rsidRPr="003A57D6">
        <w:rPr>
          <w:rFonts w:ascii="Tahoma" w:hAnsi="Tahoma" w:cs="Tahoma"/>
          <w:spacing w:val="4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penetration</w:t>
      </w:r>
      <w:r w:rsidRPr="003A57D6">
        <w:rPr>
          <w:rFonts w:ascii="Tahoma" w:hAnsi="Tahoma" w:cs="Tahoma"/>
          <w:spacing w:val="65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test,</w:t>
      </w:r>
      <w:r w:rsidRPr="003A57D6">
        <w:rPr>
          <w:rFonts w:ascii="Tahoma" w:hAnsi="Tahoma" w:cs="Tahoma"/>
          <w:spacing w:val="-7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appropriate</w:t>
      </w:r>
      <w:r w:rsidRPr="003A57D6">
        <w:rPr>
          <w:rFonts w:ascii="Tahoma" w:hAnsi="Tahoma" w:cs="Tahoma"/>
          <w:spacing w:val="4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actions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should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be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taken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to</w:t>
      </w:r>
      <w:r w:rsidRPr="003A57D6">
        <w:rPr>
          <w:rFonts w:ascii="Tahoma" w:hAnsi="Tahoma" w:cs="Tahoma"/>
          <w:spacing w:val="-1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remediate</w:t>
      </w:r>
      <w:r w:rsidRPr="003A57D6">
        <w:rPr>
          <w:rFonts w:ascii="Tahoma" w:hAnsi="Tahoma" w:cs="Tahoma"/>
          <w:spacing w:val="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and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safeguard</w:t>
      </w:r>
      <w:r w:rsidRPr="003A57D6">
        <w:rPr>
          <w:rFonts w:ascii="Tahoma" w:hAnsi="Tahoma" w:cs="Tahoma"/>
          <w:spacing w:val="2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your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IT</w:t>
      </w:r>
      <w:r w:rsidRPr="003A57D6">
        <w:rPr>
          <w:rFonts w:ascii="Tahoma" w:hAnsi="Tahoma" w:cs="Tahoma"/>
          <w:spacing w:val="-2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infrastructure.</w:t>
      </w:r>
    </w:p>
    <w:p w:rsidR="001267F2" w:rsidRPr="003A57D6" w:rsidRDefault="007E1CC6">
      <w:pPr>
        <w:pStyle w:val="BodyText"/>
        <w:spacing w:before="225"/>
        <w:ind w:left="1074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5"/>
          <w:sz w:val="28"/>
          <w:szCs w:val="28"/>
        </w:rPr>
        <w:t>Though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5"/>
          <w:sz w:val="28"/>
          <w:szCs w:val="28"/>
        </w:rPr>
        <w:t>mitigation</w:t>
      </w:r>
      <w:r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for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specific</w:t>
      </w:r>
      <w:r w:rsidRPr="003A57D6">
        <w:rPr>
          <w:rFonts w:ascii="Tahoma" w:hAnsi="Tahoma" w:cs="Tahoma"/>
          <w:spacing w:val="3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vulnerabilities</w:t>
      </w:r>
      <w:r w:rsidRPr="003A57D6">
        <w:rPr>
          <w:rFonts w:ascii="Tahoma" w:hAnsi="Tahoma" w:cs="Tahoma"/>
          <w:spacing w:val="4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has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already</w:t>
      </w:r>
      <w:r w:rsidRPr="003A57D6">
        <w:rPr>
          <w:rFonts w:ascii="Tahoma" w:hAnsi="Tahoma" w:cs="Tahoma"/>
          <w:spacing w:val="2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5"/>
          <w:sz w:val="28"/>
          <w:szCs w:val="28"/>
        </w:rPr>
        <w:t>been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given</w:t>
      </w:r>
      <w:r w:rsidRPr="003A57D6">
        <w:rPr>
          <w:rFonts w:ascii="Tahoma" w:hAnsi="Tahoma" w:cs="Tahoma"/>
          <w:spacing w:val="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in</w:t>
      </w:r>
      <w:r w:rsidRPr="003A57D6">
        <w:rPr>
          <w:rFonts w:ascii="Tahoma" w:hAnsi="Tahoma" w:cs="Tahoma"/>
          <w:spacing w:val="-1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this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report,</w:t>
      </w:r>
    </w:p>
    <w:p w:rsidR="001267F2" w:rsidRPr="003A57D6" w:rsidRDefault="007E1CC6">
      <w:pPr>
        <w:pStyle w:val="Heading4"/>
        <w:spacing w:before="154"/>
        <w:ind w:left="1074"/>
        <w:rPr>
          <w:sz w:val="28"/>
          <w:szCs w:val="28"/>
        </w:rPr>
      </w:pPr>
      <w:r w:rsidRPr="003A57D6">
        <w:rPr>
          <w:spacing w:val="-3"/>
          <w:sz w:val="28"/>
          <w:szCs w:val="28"/>
        </w:rPr>
        <w:t>Additionally,</w:t>
      </w:r>
      <w:r w:rsidRPr="003A57D6">
        <w:rPr>
          <w:spacing w:val="-13"/>
          <w:sz w:val="28"/>
          <w:szCs w:val="28"/>
        </w:rPr>
        <w:t xml:space="preserve"> </w:t>
      </w:r>
      <w:r w:rsidRPr="003A57D6">
        <w:rPr>
          <w:spacing w:val="-3"/>
          <w:sz w:val="28"/>
          <w:szCs w:val="28"/>
        </w:rPr>
        <w:t>we</w:t>
      </w:r>
      <w:r w:rsidRPr="003A57D6">
        <w:rPr>
          <w:spacing w:val="-18"/>
          <w:sz w:val="28"/>
          <w:szCs w:val="28"/>
        </w:rPr>
        <w:t xml:space="preserve"> </w:t>
      </w:r>
      <w:r w:rsidRPr="003A57D6">
        <w:rPr>
          <w:spacing w:val="-3"/>
          <w:sz w:val="28"/>
          <w:szCs w:val="28"/>
        </w:rPr>
        <w:t>recommend</w:t>
      </w:r>
      <w:r w:rsidRPr="003A57D6">
        <w:rPr>
          <w:spacing w:val="18"/>
          <w:sz w:val="28"/>
          <w:szCs w:val="28"/>
        </w:rPr>
        <w:t xml:space="preserve"> </w:t>
      </w:r>
      <w:r w:rsidRPr="003A57D6">
        <w:rPr>
          <w:spacing w:val="-3"/>
          <w:sz w:val="28"/>
          <w:szCs w:val="28"/>
        </w:rPr>
        <w:t>the</w:t>
      </w:r>
      <w:r w:rsidRPr="003A57D6">
        <w:rPr>
          <w:spacing w:val="13"/>
          <w:sz w:val="28"/>
          <w:szCs w:val="28"/>
        </w:rPr>
        <w:t xml:space="preserve"> </w:t>
      </w:r>
      <w:r w:rsidRPr="003A57D6">
        <w:rPr>
          <w:spacing w:val="-3"/>
          <w:sz w:val="28"/>
          <w:szCs w:val="28"/>
        </w:rPr>
        <w:t>following:</w:t>
      </w:r>
    </w:p>
    <w:p w:rsidR="001267F2" w:rsidRPr="003A57D6" w:rsidRDefault="001267F2">
      <w:pPr>
        <w:pStyle w:val="BodyText"/>
        <w:spacing w:before="11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>
      <w:pPr>
        <w:pStyle w:val="ListParagraph"/>
        <w:numPr>
          <w:ilvl w:val="0"/>
          <w:numId w:val="5"/>
        </w:numPr>
        <w:tabs>
          <w:tab w:val="left" w:pos="1435"/>
        </w:tabs>
        <w:spacing w:before="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1"/>
          <w:sz w:val="28"/>
          <w:szCs w:val="28"/>
        </w:rPr>
        <w:t>Establishment</w:t>
      </w:r>
      <w:r w:rsidRPr="003A57D6">
        <w:rPr>
          <w:rFonts w:ascii="Tahoma" w:hAnsi="Tahoma" w:cs="Tahoma"/>
          <w:spacing w:val="4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of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Updates</w:t>
      </w:r>
      <w:r w:rsidRPr="003A57D6">
        <w:rPr>
          <w:rFonts w:ascii="Tahoma" w:hAnsi="Tahoma" w:cs="Tahoma"/>
          <w:spacing w:val="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&amp;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Patch</w:t>
      </w:r>
      <w:r w:rsidRPr="003A57D6">
        <w:rPr>
          <w:rFonts w:ascii="Tahoma" w:hAnsi="Tahoma" w:cs="Tahoma"/>
          <w:spacing w:val="2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Management</w:t>
      </w:r>
      <w:r w:rsidRPr="003A57D6">
        <w:rPr>
          <w:rFonts w:ascii="Tahoma" w:hAnsi="Tahoma" w:cs="Tahoma"/>
          <w:spacing w:val="6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Program</w:t>
      </w:r>
    </w:p>
    <w:p w:rsidR="001267F2" w:rsidRPr="003A57D6" w:rsidRDefault="007E1CC6">
      <w:pPr>
        <w:pStyle w:val="ListParagraph"/>
        <w:numPr>
          <w:ilvl w:val="0"/>
          <w:numId w:val="5"/>
        </w:numPr>
        <w:tabs>
          <w:tab w:val="left" w:pos="1435"/>
        </w:tabs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1"/>
          <w:sz w:val="28"/>
          <w:szCs w:val="28"/>
        </w:rPr>
        <w:t>Implementation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of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WAF</w:t>
      </w:r>
      <w:r w:rsidRPr="003A57D6">
        <w:rPr>
          <w:rFonts w:ascii="Tahoma" w:hAnsi="Tahoma" w:cs="Tahoma"/>
          <w:spacing w:val="-2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and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IPS</w:t>
      </w:r>
    </w:p>
    <w:p w:rsidR="001267F2" w:rsidRPr="003A57D6" w:rsidRDefault="007E1CC6">
      <w:pPr>
        <w:pStyle w:val="ListParagraph"/>
        <w:numPr>
          <w:ilvl w:val="0"/>
          <w:numId w:val="5"/>
        </w:numPr>
        <w:tabs>
          <w:tab w:val="left" w:pos="1435"/>
        </w:tabs>
        <w:spacing w:before="138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1"/>
          <w:sz w:val="28"/>
          <w:szCs w:val="28"/>
        </w:rPr>
        <w:t>Source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Code Review</w:t>
      </w:r>
      <w:r w:rsidRPr="003A57D6">
        <w:rPr>
          <w:rFonts w:ascii="Tahoma" w:hAnsi="Tahoma" w:cs="Tahoma"/>
          <w:spacing w:val="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of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Deployed</w:t>
      </w:r>
      <w:r w:rsidRPr="003A57D6">
        <w:rPr>
          <w:rFonts w:ascii="Tahoma" w:hAnsi="Tahoma" w:cs="Tahoma"/>
          <w:spacing w:val="3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Applications</w:t>
      </w:r>
      <w:r w:rsidRPr="003A57D6">
        <w:rPr>
          <w:rFonts w:ascii="Tahoma" w:hAnsi="Tahoma" w:cs="Tahoma"/>
          <w:spacing w:val="4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and</w:t>
      </w:r>
      <w:r w:rsidRPr="003A57D6">
        <w:rPr>
          <w:rFonts w:ascii="Tahoma" w:hAnsi="Tahoma" w:cs="Tahoma"/>
          <w:spacing w:val="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Sanitization</w:t>
      </w:r>
    </w:p>
    <w:p w:rsidR="001267F2" w:rsidRPr="003A57D6" w:rsidRDefault="007E1CC6">
      <w:pPr>
        <w:pStyle w:val="ListParagraph"/>
        <w:numPr>
          <w:ilvl w:val="0"/>
          <w:numId w:val="5"/>
        </w:numPr>
        <w:tabs>
          <w:tab w:val="left" w:pos="1435"/>
        </w:tabs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7"/>
          <w:sz w:val="28"/>
          <w:szCs w:val="28"/>
        </w:rPr>
        <w:t>Alignment</w:t>
      </w:r>
      <w:r w:rsidRPr="003A57D6">
        <w:rPr>
          <w:rFonts w:ascii="Tahoma" w:hAnsi="Tahoma" w:cs="Tahoma"/>
          <w:spacing w:val="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7"/>
          <w:sz w:val="28"/>
          <w:szCs w:val="28"/>
        </w:rPr>
        <w:t>of</w:t>
      </w:r>
      <w:r w:rsidRPr="003A57D6">
        <w:rPr>
          <w:rFonts w:ascii="Tahoma" w:hAnsi="Tahoma" w:cs="Tahoma"/>
          <w:spacing w:val="-3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7"/>
          <w:sz w:val="28"/>
          <w:szCs w:val="28"/>
        </w:rPr>
        <w:t>Security</w:t>
      </w:r>
      <w:r w:rsidRPr="003A57D6">
        <w:rPr>
          <w:rFonts w:ascii="Tahoma" w:hAnsi="Tahoma" w:cs="Tahoma"/>
          <w:spacing w:val="4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7"/>
          <w:sz w:val="28"/>
          <w:szCs w:val="28"/>
        </w:rPr>
        <w:t>Policies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with</w:t>
      </w:r>
      <w:r w:rsidRPr="003A57D6">
        <w:rPr>
          <w:rFonts w:ascii="Tahoma" w:hAnsi="Tahoma" w:cs="Tahoma"/>
          <w:spacing w:val="2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Industry’s</w:t>
      </w:r>
      <w:r w:rsidRPr="003A57D6">
        <w:rPr>
          <w:rFonts w:ascii="Tahoma" w:hAnsi="Tahoma" w:cs="Tahoma"/>
          <w:spacing w:val="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Best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6"/>
          <w:sz w:val="28"/>
          <w:szCs w:val="28"/>
        </w:rPr>
        <w:t>Practices</w:t>
      </w:r>
    </w:p>
    <w:p w:rsidR="001267F2" w:rsidRPr="003A57D6" w:rsidRDefault="007E1CC6">
      <w:pPr>
        <w:pStyle w:val="ListParagraph"/>
        <w:numPr>
          <w:ilvl w:val="0"/>
          <w:numId w:val="5"/>
        </w:numPr>
        <w:tabs>
          <w:tab w:val="left" w:pos="1435"/>
        </w:tabs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"/>
          <w:sz w:val="28"/>
          <w:szCs w:val="28"/>
        </w:rPr>
        <w:t>Use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</w:t>
      </w:r>
      <w:r w:rsidRPr="003A57D6">
        <w:rPr>
          <w:rFonts w:ascii="Tahoma" w:hAnsi="Tahoma" w:cs="Tahoma"/>
          <w:spacing w:val="1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Custom</w:t>
      </w:r>
      <w:r w:rsidRPr="003A57D6">
        <w:rPr>
          <w:rFonts w:ascii="Tahoma" w:hAnsi="Tahoma" w:cs="Tahoma"/>
          <w:spacing w:val="-2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404</w:t>
      </w:r>
      <w:r w:rsidRPr="003A57D6">
        <w:rPr>
          <w:rFonts w:ascii="Tahoma" w:hAnsi="Tahoma" w:cs="Tahoma"/>
          <w:spacing w:val="-4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(Not</w:t>
      </w:r>
      <w:r w:rsidRPr="003A57D6">
        <w:rPr>
          <w:rFonts w:ascii="Tahoma" w:hAnsi="Tahoma" w:cs="Tahoma"/>
          <w:spacing w:val="-4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Found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Error)</w:t>
      </w:r>
      <w:r w:rsidRPr="003A57D6">
        <w:rPr>
          <w:rFonts w:ascii="Tahoma" w:hAnsi="Tahoma" w:cs="Tahoma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Page</w:t>
      </w:r>
    </w:p>
    <w:p w:rsidR="001267F2" w:rsidRPr="003A57D6" w:rsidRDefault="007E1CC6">
      <w:pPr>
        <w:pStyle w:val="ListParagraph"/>
        <w:numPr>
          <w:ilvl w:val="0"/>
          <w:numId w:val="5"/>
        </w:numPr>
        <w:tabs>
          <w:tab w:val="left" w:pos="1435"/>
        </w:tabs>
        <w:spacing w:before="138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3"/>
          <w:sz w:val="28"/>
          <w:szCs w:val="28"/>
        </w:rPr>
        <w:t>Social</w:t>
      </w:r>
      <w:r w:rsidRPr="003A57D6">
        <w:rPr>
          <w:rFonts w:ascii="Tahoma" w:hAnsi="Tahoma" w:cs="Tahoma"/>
          <w:spacing w:val="-1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Engineering</w:t>
      </w:r>
      <w:r w:rsidRPr="003A57D6">
        <w:rPr>
          <w:rFonts w:ascii="Tahoma" w:hAnsi="Tahoma" w:cs="Tahoma"/>
          <w:spacing w:val="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training</w:t>
      </w:r>
      <w:r w:rsidRPr="003A57D6">
        <w:rPr>
          <w:rFonts w:ascii="Tahoma" w:hAnsi="Tahoma" w:cs="Tahoma"/>
          <w:spacing w:val="3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for</w:t>
      </w:r>
      <w:r w:rsidRPr="003A57D6">
        <w:rPr>
          <w:rFonts w:ascii="Tahoma" w:hAnsi="Tahoma" w:cs="Tahoma"/>
          <w:spacing w:val="-2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every</w:t>
      </w:r>
      <w:r w:rsidRPr="003A57D6">
        <w:rPr>
          <w:rFonts w:ascii="Tahoma" w:hAnsi="Tahoma" w:cs="Tahoma"/>
          <w:spacing w:val="-1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employee</w:t>
      </w:r>
    </w:p>
    <w:p w:rsidR="001267F2" w:rsidRPr="003A57D6" w:rsidRDefault="007E1CC6">
      <w:pPr>
        <w:pStyle w:val="ListParagraph"/>
        <w:numPr>
          <w:ilvl w:val="0"/>
          <w:numId w:val="5"/>
        </w:numPr>
        <w:tabs>
          <w:tab w:val="left" w:pos="1435"/>
        </w:tabs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3"/>
          <w:sz w:val="28"/>
          <w:szCs w:val="28"/>
        </w:rPr>
        <w:t>Vulnerability</w:t>
      </w:r>
      <w:r w:rsidRPr="003A57D6">
        <w:rPr>
          <w:rFonts w:ascii="Tahoma" w:hAnsi="Tahoma" w:cs="Tahoma"/>
          <w:spacing w:val="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Scanning</w:t>
      </w:r>
      <w:r w:rsidRPr="003A57D6">
        <w:rPr>
          <w:rFonts w:ascii="Tahoma" w:hAnsi="Tahoma" w:cs="Tahoma"/>
          <w:spacing w:val="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on</w:t>
      </w:r>
      <w:r w:rsidRPr="003A57D6">
        <w:rPr>
          <w:rFonts w:ascii="Tahoma" w:hAnsi="Tahoma" w:cs="Tahoma"/>
          <w:spacing w:val="-2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at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least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monthly</w:t>
      </w:r>
      <w:r w:rsidRPr="003A57D6">
        <w:rPr>
          <w:rFonts w:ascii="Tahoma" w:hAnsi="Tahoma" w:cs="Tahoma"/>
          <w:spacing w:val="4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basis</w:t>
      </w:r>
      <w:r w:rsidRPr="003A57D6">
        <w:rPr>
          <w:rFonts w:ascii="Tahoma" w:hAnsi="Tahoma" w:cs="Tahoma"/>
          <w:spacing w:val="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(Scan</w:t>
      </w:r>
      <w:r w:rsidRPr="003A57D6">
        <w:rPr>
          <w:rFonts w:ascii="Tahoma" w:hAnsi="Tahoma" w:cs="Tahoma"/>
          <w:spacing w:val="-2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–</w:t>
      </w:r>
      <w:r w:rsidRPr="003A57D6">
        <w:rPr>
          <w:rFonts w:ascii="Tahoma" w:hAnsi="Tahoma" w:cs="Tahoma"/>
          <w:spacing w:val="-3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Patch</w:t>
      </w:r>
      <w:r w:rsidRPr="003A57D6">
        <w:rPr>
          <w:rFonts w:ascii="Tahoma" w:hAnsi="Tahoma" w:cs="Tahoma"/>
          <w:spacing w:val="2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–</w:t>
      </w:r>
      <w:r w:rsidRPr="003A57D6">
        <w:rPr>
          <w:rFonts w:ascii="Tahoma" w:hAnsi="Tahoma" w:cs="Tahoma"/>
          <w:spacing w:val="-5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Scan</w:t>
      </w:r>
      <w:r w:rsidRPr="003A57D6">
        <w:rPr>
          <w:rFonts w:ascii="Tahoma" w:hAnsi="Tahoma" w:cs="Tahoma"/>
          <w:spacing w:val="-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Again)</w:t>
      </w:r>
    </w:p>
    <w:p w:rsidR="001267F2" w:rsidRPr="003A57D6" w:rsidRDefault="007E1CC6">
      <w:pPr>
        <w:pStyle w:val="ListParagraph"/>
        <w:numPr>
          <w:ilvl w:val="0"/>
          <w:numId w:val="5"/>
        </w:numPr>
        <w:tabs>
          <w:tab w:val="left" w:pos="1435"/>
        </w:tabs>
        <w:rPr>
          <w:rFonts w:ascii="Tahoma" w:hAnsi="Tahoma" w:cs="Tahoma"/>
          <w:sz w:val="28"/>
          <w:szCs w:val="28"/>
        </w:rPr>
      </w:pPr>
      <w:proofErr w:type="spellStart"/>
      <w:r w:rsidRPr="003A57D6">
        <w:rPr>
          <w:rFonts w:ascii="Tahoma" w:hAnsi="Tahoma" w:cs="Tahoma"/>
          <w:spacing w:val="-3"/>
          <w:sz w:val="28"/>
          <w:szCs w:val="28"/>
        </w:rPr>
        <w:t>Insta</w:t>
      </w:r>
      <w:r w:rsidRPr="003A57D6">
        <w:rPr>
          <w:rFonts w:ascii="Tahoma" w:hAnsi="Tahoma" w:cs="Tahoma"/>
          <w:b/>
          <w:spacing w:val="-3"/>
          <w:sz w:val="28"/>
          <w:szCs w:val="28"/>
        </w:rPr>
        <w:t>l</w:t>
      </w:r>
      <w:proofErr w:type="spellEnd"/>
      <w:r w:rsidRPr="003A57D6">
        <w:rPr>
          <w:rFonts w:ascii="Tahoma" w:hAnsi="Tahoma" w:cs="Tahoma"/>
          <w:b/>
          <w:spacing w:val="4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</w:t>
      </w:r>
      <w:r w:rsidRPr="003A57D6">
        <w:rPr>
          <w:rFonts w:ascii="Tahoma" w:hAnsi="Tahoma" w:cs="Tahoma"/>
          <w:spacing w:val="1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HIPS</w:t>
      </w:r>
      <w:r w:rsidRPr="003A57D6">
        <w:rPr>
          <w:rFonts w:ascii="Tahoma" w:hAnsi="Tahoma" w:cs="Tahoma"/>
          <w:spacing w:val="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and</w:t>
      </w:r>
      <w:r w:rsidRPr="003A57D6">
        <w:rPr>
          <w:rFonts w:ascii="Tahoma" w:hAnsi="Tahoma" w:cs="Tahoma"/>
          <w:spacing w:val="-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DLP</w:t>
      </w:r>
      <w:r w:rsidRPr="003A57D6">
        <w:rPr>
          <w:rFonts w:ascii="Tahoma" w:hAnsi="Tahoma" w:cs="Tahoma"/>
          <w:spacing w:val="7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to</w:t>
      </w:r>
      <w:r w:rsidRPr="003A57D6">
        <w:rPr>
          <w:rFonts w:ascii="Tahoma" w:hAnsi="Tahoma" w:cs="Tahoma"/>
          <w:spacing w:val="-2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stop</w:t>
      </w:r>
      <w:r w:rsidRPr="003A57D6">
        <w:rPr>
          <w:rFonts w:ascii="Tahoma" w:hAnsi="Tahoma" w:cs="Tahoma"/>
          <w:spacing w:val="-3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common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attacking</w:t>
      </w:r>
      <w:r w:rsidRPr="003A57D6">
        <w:rPr>
          <w:rFonts w:ascii="Tahoma" w:hAnsi="Tahoma" w:cs="Tahoma"/>
          <w:spacing w:val="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payloads</w:t>
      </w:r>
      <w:r w:rsidRPr="003A57D6">
        <w:rPr>
          <w:rFonts w:ascii="Tahoma" w:hAnsi="Tahoma" w:cs="Tahoma"/>
          <w:spacing w:val="3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like</w:t>
      </w:r>
      <w:r w:rsidRPr="003A57D6">
        <w:rPr>
          <w:rFonts w:ascii="Tahoma" w:hAnsi="Tahoma" w:cs="Tahoma"/>
          <w:spacing w:val="13"/>
          <w:sz w:val="28"/>
          <w:szCs w:val="28"/>
        </w:rPr>
        <w:t xml:space="preserve"> </w:t>
      </w:r>
      <w:proofErr w:type="spellStart"/>
      <w:r w:rsidRPr="003A57D6">
        <w:rPr>
          <w:rFonts w:ascii="Tahoma" w:hAnsi="Tahoma" w:cs="Tahoma"/>
          <w:spacing w:val="-2"/>
          <w:sz w:val="28"/>
          <w:szCs w:val="28"/>
        </w:rPr>
        <w:t>meterpreter</w:t>
      </w:r>
      <w:proofErr w:type="spellEnd"/>
    </w:p>
    <w:p w:rsidR="001267F2" w:rsidRPr="003A57D6" w:rsidRDefault="001267F2">
      <w:pPr>
        <w:rPr>
          <w:rFonts w:ascii="Tahoma" w:hAnsi="Tahoma" w:cs="Tahoma"/>
          <w:sz w:val="28"/>
          <w:szCs w:val="28"/>
        </w:rPr>
        <w:sectPr w:rsidR="001267F2" w:rsidRPr="003A57D6">
          <w:pgSz w:w="12240" w:h="15840"/>
          <w:pgMar w:top="1140" w:right="0" w:bottom="1300" w:left="0" w:header="578" w:footer="1112" w:gutter="0"/>
          <w:cols w:space="720"/>
        </w:sectPr>
      </w:pPr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3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Heading1"/>
        <w:rPr>
          <w:rFonts w:ascii="Tahoma" w:hAnsi="Tahoma" w:cs="Tahoma"/>
          <w:sz w:val="28"/>
          <w:szCs w:val="28"/>
        </w:rPr>
      </w:pPr>
      <w:bookmarkStart w:id="22" w:name="_TOC_250000"/>
      <w:r w:rsidRPr="003A57D6">
        <w:rPr>
          <w:rFonts w:ascii="Tahoma" w:hAnsi="Tahoma" w:cs="Tahoma"/>
          <w:color w:val="FF0000"/>
          <w:sz w:val="28"/>
          <w:szCs w:val="28"/>
        </w:rPr>
        <w:t>Additional</w:t>
      </w:r>
      <w:r w:rsidRPr="003A57D6">
        <w:rPr>
          <w:rFonts w:ascii="Tahoma" w:hAnsi="Tahoma" w:cs="Tahoma"/>
          <w:color w:val="FF0000"/>
          <w:spacing w:val="40"/>
          <w:sz w:val="28"/>
          <w:szCs w:val="28"/>
        </w:rPr>
        <w:t xml:space="preserve"> </w:t>
      </w:r>
      <w:bookmarkEnd w:id="22"/>
      <w:r w:rsidRPr="003A57D6">
        <w:rPr>
          <w:rFonts w:ascii="Tahoma" w:hAnsi="Tahoma" w:cs="Tahoma"/>
          <w:color w:val="FF0000"/>
          <w:sz w:val="28"/>
          <w:szCs w:val="28"/>
        </w:rPr>
        <w:t>Items</w:t>
      </w:r>
    </w:p>
    <w:p w:rsidR="001267F2" w:rsidRPr="003A57D6" w:rsidRDefault="007E1CC6">
      <w:pPr>
        <w:pStyle w:val="Heading3"/>
        <w:spacing w:before="262"/>
        <w:rPr>
          <w:sz w:val="28"/>
          <w:szCs w:val="28"/>
        </w:rPr>
      </w:pPr>
      <w:r w:rsidRPr="003A57D6">
        <w:rPr>
          <w:color w:val="302BB7"/>
          <w:spacing w:val="-1"/>
          <w:sz w:val="28"/>
          <w:szCs w:val="28"/>
        </w:rPr>
        <w:t>Appendix</w:t>
      </w:r>
      <w:r w:rsidRPr="003A57D6">
        <w:rPr>
          <w:color w:val="302BB7"/>
          <w:spacing w:val="-18"/>
          <w:sz w:val="28"/>
          <w:szCs w:val="28"/>
        </w:rPr>
        <w:t xml:space="preserve"> </w:t>
      </w:r>
      <w:r w:rsidRPr="003A57D6">
        <w:rPr>
          <w:color w:val="302BB7"/>
          <w:spacing w:val="-1"/>
          <w:sz w:val="28"/>
          <w:szCs w:val="28"/>
        </w:rPr>
        <w:t>A</w:t>
      </w:r>
      <w:r w:rsidRPr="003A57D6">
        <w:rPr>
          <w:color w:val="302BB7"/>
          <w:spacing w:val="6"/>
          <w:sz w:val="28"/>
          <w:szCs w:val="28"/>
        </w:rPr>
        <w:t xml:space="preserve"> </w:t>
      </w:r>
      <w:r w:rsidRPr="003A57D6">
        <w:rPr>
          <w:color w:val="302BB7"/>
          <w:spacing w:val="-1"/>
          <w:sz w:val="28"/>
          <w:szCs w:val="28"/>
        </w:rPr>
        <w:t>-</w:t>
      </w:r>
      <w:r w:rsidRPr="003A57D6">
        <w:rPr>
          <w:color w:val="302BB7"/>
          <w:spacing w:val="-7"/>
          <w:sz w:val="28"/>
          <w:szCs w:val="28"/>
        </w:rPr>
        <w:t xml:space="preserve"> </w:t>
      </w:r>
      <w:r w:rsidRPr="003A57D6">
        <w:rPr>
          <w:color w:val="302BB7"/>
          <w:spacing w:val="-1"/>
          <w:sz w:val="28"/>
          <w:szCs w:val="28"/>
        </w:rPr>
        <w:t>References:</w:t>
      </w:r>
    </w:p>
    <w:p w:rsidR="001267F2" w:rsidRPr="003A57D6" w:rsidRDefault="001267F2">
      <w:pPr>
        <w:pStyle w:val="BodyText"/>
        <w:spacing w:before="3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>
      <w:pPr>
        <w:pStyle w:val="BodyText"/>
        <w:spacing w:before="1"/>
        <w:ind w:left="1074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1"/>
          <w:sz w:val="28"/>
          <w:szCs w:val="28"/>
        </w:rPr>
        <w:t>There</w:t>
      </w:r>
      <w:r w:rsidRPr="003A57D6">
        <w:rPr>
          <w:rFonts w:ascii="Tahoma" w:hAnsi="Tahoma" w:cs="Tahoma"/>
          <w:spacing w:val="2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are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some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concepts</w:t>
      </w:r>
      <w:r w:rsidRPr="003A57D6">
        <w:rPr>
          <w:rFonts w:ascii="Tahoma" w:hAnsi="Tahoma" w:cs="Tahoma"/>
          <w:spacing w:val="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and</w:t>
      </w:r>
      <w:r w:rsidRPr="003A57D6">
        <w:rPr>
          <w:rFonts w:ascii="Tahoma" w:hAnsi="Tahoma" w:cs="Tahoma"/>
          <w:spacing w:val="-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special</w:t>
      </w:r>
      <w:r w:rsidRPr="003A57D6">
        <w:rPr>
          <w:rFonts w:ascii="Tahoma" w:hAnsi="Tahoma" w:cs="Tahoma"/>
          <w:spacing w:val="12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tools</w:t>
      </w:r>
      <w:r w:rsidRPr="003A57D6">
        <w:rPr>
          <w:rFonts w:ascii="Tahoma" w:hAnsi="Tahoma" w:cs="Tahoma"/>
          <w:spacing w:val="16"/>
          <w:sz w:val="28"/>
          <w:szCs w:val="28"/>
        </w:rPr>
        <w:t xml:space="preserve"> </w:t>
      </w:r>
      <w:proofErr w:type="spellStart"/>
      <w:r w:rsidRPr="003A57D6">
        <w:rPr>
          <w:rFonts w:ascii="Tahoma" w:hAnsi="Tahoma" w:cs="Tahoma"/>
          <w:sz w:val="28"/>
          <w:szCs w:val="28"/>
        </w:rPr>
        <w:t>Iused</w:t>
      </w:r>
      <w:proofErr w:type="spellEnd"/>
      <w:r w:rsidRPr="003A57D6">
        <w:rPr>
          <w:rFonts w:ascii="Tahoma" w:hAnsi="Tahoma" w:cs="Tahoma"/>
          <w:sz w:val="28"/>
          <w:szCs w:val="28"/>
        </w:rPr>
        <w:t>,</w:t>
      </w:r>
      <w:r w:rsidRPr="003A57D6">
        <w:rPr>
          <w:rFonts w:ascii="Tahoma" w:hAnsi="Tahoma" w:cs="Tahoma"/>
          <w:spacing w:val="-24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to</w:t>
      </w:r>
      <w:r w:rsidRPr="003A57D6">
        <w:rPr>
          <w:rFonts w:ascii="Tahoma" w:hAnsi="Tahoma" w:cs="Tahoma"/>
          <w:spacing w:val="-19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which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proofErr w:type="spellStart"/>
      <w:r w:rsidRPr="003A57D6">
        <w:rPr>
          <w:rFonts w:ascii="Tahoma" w:hAnsi="Tahoma" w:cs="Tahoma"/>
          <w:sz w:val="28"/>
          <w:szCs w:val="28"/>
        </w:rPr>
        <w:t>Ihave</w:t>
      </w:r>
      <w:proofErr w:type="spellEnd"/>
      <w:r w:rsidRPr="003A57D6">
        <w:rPr>
          <w:rFonts w:ascii="Tahoma" w:hAnsi="Tahoma" w:cs="Tahoma"/>
          <w:spacing w:val="13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given</w:t>
      </w:r>
      <w:r w:rsidRPr="003A57D6">
        <w:rPr>
          <w:rFonts w:ascii="Tahoma" w:hAnsi="Tahoma" w:cs="Tahoma"/>
          <w:spacing w:val="6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the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links</w:t>
      </w:r>
      <w:r w:rsidRPr="003A57D6">
        <w:rPr>
          <w:rFonts w:ascii="Tahoma" w:hAnsi="Tahoma" w:cs="Tahoma"/>
          <w:spacing w:val="-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below</w:t>
      </w:r>
      <w:r w:rsidRPr="003A57D6">
        <w:rPr>
          <w:rFonts w:ascii="Tahoma" w:hAnsi="Tahoma" w:cs="Tahoma"/>
          <w:spacing w:val="100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-</w:t>
      </w:r>
    </w:p>
    <w:p w:rsidR="001267F2" w:rsidRPr="003A57D6" w:rsidRDefault="001267F2">
      <w:pPr>
        <w:pStyle w:val="BodyText"/>
        <w:spacing w:before="5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ListParagraph"/>
        <w:numPr>
          <w:ilvl w:val="1"/>
          <w:numId w:val="5"/>
        </w:numPr>
        <w:tabs>
          <w:tab w:val="left" w:pos="1794"/>
          <w:tab w:val="left" w:pos="1795"/>
        </w:tabs>
        <w:spacing w:before="0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spacing w:val="-5"/>
          <w:sz w:val="28"/>
          <w:szCs w:val="28"/>
        </w:rPr>
        <w:t>Kali</w:t>
      </w:r>
      <w:r w:rsidRPr="003A57D6">
        <w:rPr>
          <w:rFonts w:ascii="Tahoma" w:hAnsi="Tahoma" w:cs="Tahoma"/>
          <w:b/>
          <w:spacing w:val="-13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5"/>
          <w:sz w:val="28"/>
          <w:szCs w:val="28"/>
        </w:rPr>
        <w:t>Linux</w:t>
      </w:r>
      <w:r w:rsidRPr="003A57D6">
        <w:rPr>
          <w:rFonts w:ascii="Tahoma" w:hAnsi="Tahoma" w:cs="Tahoma"/>
          <w:b/>
          <w:spacing w:val="11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5"/>
          <w:sz w:val="28"/>
          <w:szCs w:val="28"/>
        </w:rPr>
        <w:t>-</w:t>
      </w:r>
      <w:r w:rsidRPr="003A57D6">
        <w:rPr>
          <w:rFonts w:ascii="Tahoma" w:hAnsi="Tahoma" w:cs="Tahoma"/>
          <w:b/>
          <w:color w:val="0000FF"/>
          <w:spacing w:val="-11"/>
          <w:sz w:val="28"/>
          <w:szCs w:val="28"/>
        </w:rPr>
        <w:t xml:space="preserve"> </w:t>
      </w:r>
      <w:hyperlink r:id="rId45">
        <w:r w:rsidRPr="003A57D6">
          <w:rPr>
            <w:rFonts w:ascii="Tahoma" w:hAnsi="Tahoma" w:cs="Tahoma"/>
            <w:color w:val="0000FF"/>
            <w:spacing w:val="-5"/>
            <w:sz w:val="28"/>
            <w:szCs w:val="28"/>
            <w:u w:val="single" w:color="00AE50"/>
          </w:rPr>
          <w:t>https://www.kali.org/do</w:t>
        </w:r>
        <w:r w:rsidRPr="003A57D6">
          <w:rPr>
            <w:rFonts w:ascii="Tahoma" w:hAnsi="Tahoma" w:cs="Tahoma"/>
            <w:color w:val="0000FF"/>
            <w:spacing w:val="-50"/>
            <w:sz w:val="28"/>
            <w:szCs w:val="28"/>
            <w:u w:val="single" w:color="00AE50"/>
          </w:rPr>
          <w:t xml:space="preserve"> </w:t>
        </w:r>
        <w:proofErr w:type="spellStart"/>
        <w:r w:rsidRPr="003A57D6">
          <w:rPr>
            <w:rFonts w:ascii="Tahoma" w:hAnsi="Tahoma" w:cs="Tahoma"/>
            <w:color w:val="0000FF"/>
            <w:spacing w:val="-4"/>
            <w:sz w:val="28"/>
            <w:szCs w:val="28"/>
            <w:u w:val="single" w:color="00AE50"/>
          </w:rPr>
          <w:t>wnloads</w:t>
        </w:r>
        <w:proofErr w:type="spellEnd"/>
        <w:r w:rsidRPr="003A57D6">
          <w:rPr>
            <w:rFonts w:ascii="Tahoma" w:hAnsi="Tahoma" w:cs="Tahoma"/>
            <w:color w:val="0000FF"/>
            <w:spacing w:val="-4"/>
            <w:sz w:val="28"/>
            <w:szCs w:val="28"/>
            <w:u w:val="single" w:color="00AE50"/>
          </w:rPr>
          <w:t>/</w:t>
        </w:r>
      </w:hyperlink>
    </w:p>
    <w:p w:rsidR="001267F2" w:rsidRPr="003A57D6" w:rsidRDefault="007E1CC6">
      <w:pPr>
        <w:pStyle w:val="ListParagraph"/>
        <w:numPr>
          <w:ilvl w:val="1"/>
          <w:numId w:val="5"/>
        </w:numPr>
        <w:tabs>
          <w:tab w:val="left" w:pos="1794"/>
          <w:tab w:val="left" w:pos="1795"/>
        </w:tabs>
        <w:spacing w:before="151"/>
        <w:rPr>
          <w:rFonts w:ascii="Tahoma" w:hAnsi="Tahoma" w:cs="Tahoma"/>
          <w:sz w:val="28"/>
          <w:szCs w:val="28"/>
        </w:rPr>
      </w:pPr>
      <w:proofErr w:type="spellStart"/>
      <w:r w:rsidRPr="003A57D6">
        <w:rPr>
          <w:rFonts w:ascii="Tahoma" w:hAnsi="Tahoma" w:cs="Tahoma"/>
          <w:b/>
          <w:spacing w:val="-2"/>
          <w:sz w:val="28"/>
          <w:szCs w:val="28"/>
        </w:rPr>
        <w:t>Vsftpd</w:t>
      </w:r>
      <w:proofErr w:type="spellEnd"/>
      <w:r w:rsidRPr="003A57D6">
        <w:rPr>
          <w:rFonts w:ascii="Tahoma" w:hAnsi="Tahoma" w:cs="Tahoma"/>
          <w:b/>
          <w:spacing w:val="37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2"/>
          <w:sz w:val="28"/>
          <w:szCs w:val="28"/>
        </w:rPr>
        <w:t>Exploit</w:t>
      </w:r>
      <w:r w:rsidRPr="003A57D6">
        <w:rPr>
          <w:rFonts w:ascii="Tahoma" w:hAnsi="Tahoma" w:cs="Tahoma"/>
          <w:b/>
          <w:spacing w:val="54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2"/>
          <w:sz w:val="28"/>
          <w:szCs w:val="28"/>
        </w:rPr>
        <w:t>-</w:t>
      </w:r>
      <w:r w:rsidRPr="003A57D6">
        <w:rPr>
          <w:rFonts w:ascii="Tahoma" w:hAnsi="Tahoma" w:cs="Tahoma"/>
          <w:b/>
          <w:color w:val="0000FF"/>
          <w:spacing w:val="-10"/>
          <w:sz w:val="28"/>
          <w:szCs w:val="28"/>
        </w:rPr>
        <w:t xml:space="preserve"> </w:t>
      </w:r>
      <w:hyperlink r:id="rId46">
        <w:r w:rsidRPr="003A57D6">
          <w:rPr>
            <w:rFonts w:ascii="Tahoma" w:hAnsi="Tahoma" w:cs="Tahoma"/>
            <w:color w:val="0000FF"/>
            <w:spacing w:val="-2"/>
            <w:sz w:val="28"/>
            <w:szCs w:val="28"/>
            <w:u w:val="single" w:color="00AE50"/>
          </w:rPr>
          <w:t>rapid7.com/</w:t>
        </w:r>
        <w:proofErr w:type="spellStart"/>
        <w:r w:rsidRPr="003A57D6">
          <w:rPr>
            <w:rFonts w:ascii="Tahoma" w:hAnsi="Tahoma" w:cs="Tahoma"/>
            <w:color w:val="0000FF"/>
            <w:spacing w:val="-2"/>
            <w:sz w:val="28"/>
            <w:szCs w:val="28"/>
            <w:u w:val="single" w:color="00AE50"/>
          </w:rPr>
          <w:t>db</w:t>
        </w:r>
        <w:proofErr w:type="spellEnd"/>
        <w:r w:rsidRPr="003A57D6">
          <w:rPr>
            <w:rFonts w:ascii="Tahoma" w:hAnsi="Tahoma" w:cs="Tahoma"/>
            <w:color w:val="0000FF"/>
            <w:spacing w:val="-2"/>
            <w:sz w:val="28"/>
            <w:szCs w:val="28"/>
            <w:u w:val="single" w:color="00AE50"/>
          </w:rPr>
          <w:t>/modules/exploit/</w:t>
        </w:r>
        <w:proofErr w:type="spellStart"/>
        <w:r w:rsidRPr="003A57D6">
          <w:rPr>
            <w:rFonts w:ascii="Tahoma" w:hAnsi="Tahoma" w:cs="Tahoma"/>
            <w:color w:val="0000FF"/>
            <w:spacing w:val="-2"/>
            <w:sz w:val="28"/>
            <w:szCs w:val="28"/>
            <w:u w:val="single" w:color="00AE50"/>
          </w:rPr>
          <w:t>unix</w:t>
        </w:r>
        <w:proofErr w:type="spellEnd"/>
        <w:r w:rsidRPr="003A57D6">
          <w:rPr>
            <w:rFonts w:ascii="Tahoma" w:hAnsi="Tahoma" w:cs="Tahoma"/>
            <w:color w:val="0000FF"/>
            <w:spacing w:val="-2"/>
            <w:sz w:val="28"/>
            <w:szCs w:val="28"/>
            <w:u w:val="single" w:color="00AE50"/>
          </w:rPr>
          <w:t>/ftp/vsftpd_234_backdoor/</w:t>
        </w:r>
      </w:hyperlink>
    </w:p>
    <w:p w:rsidR="001267F2" w:rsidRPr="003A57D6" w:rsidRDefault="007E1CC6">
      <w:pPr>
        <w:pStyle w:val="ListParagraph"/>
        <w:numPr>
          <w:ilvl w:val="1"/>
          <w:numId w:val="5"/>
        </w:numPr>
        <w:tabs>
          <w:tab w:val="left" w:pos="1794"/>
          <w:tab w:val="left" w:pos="1795"/>
        </w:tabs>
        <w:spacing w:before="151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spacing w:val="-3"/>
          <w:sz w:val="28"/>
          <w:szCs w:val="28"/>
        </w:rPr>
        <w:t>Rooting</w:t>
      </w:r>
      <w:r w:rsidRPr="003A57D6">
        <w:rPr>
          <w:rFonts w:ascii="Tahoma" w:hAnsi="Tahoma" w:cs="Tahoma"/>
          <w:b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3"/>
          <w:sz w:val="28"/>
          <w:szCs w:val="28"/>
        </w:rPr>
        <w:t>Guide</w:t>
      </w:r>
      <w:r w:rsidRPr="003A57D6">
        <w:rPr>
          <w:rFonts w:ascii="Tahoma" w:hAnsi="Tahoma" w:cs="Tahoma"/>
          <w:b/>
          <w:spacing w:val="53"/>
          <w:sz w:val="28"/>
          <w:szCs w:val="28"/>
        </w:rPr>
        <w:t xml:space="preserve"> </w:t>
      </w:r>
      <w:r w:rsidRPr="003A57D6">
        <w:rPr>
          <w:rFonts w:ascii="Tahoma" w:hAnsi="Tahoma" w:cs="Tahoma"/>
          <w:b/>
          <w:spacing w:val="-3"/>
          <w:sz w:val="28"/>
          <w:szCs w:val="28"/>
        </w:rPr>
        <w:t>-</w:t>
      </w:r>
      <w:r w:rsidRPr="003A57D6">
        <w:rPr>
          <w:rFonts w:ascii="Tahoma" w:hAnsi="Tahoma" w:cs="Tahoma"/>
          <w:b/>
          <w:color w:val="0000FF"/>
          <w:spacing w:val="-7"/>
          <w:sz w:val="28"/>
          <w:szCs w:val="28"/>
        </w:rPr>
        <w:t xml:space="preserve"> </w:t>
      </w:r>
      <w:hyperlink r:id="rId47">
        <w:r w:rsidRPr="003A57D6">
          <w:rPr>
            <w:rFonts w:ascii="Tahoma" w:hAnsi="Tahoma" w:cs="Tahoma"/>
            <w:color w:val="0000FF"/>
            <w:spacing w:val="-3"/>
            <w:sz w:val="28"/>
            <w:szCs w:val="28"/>
            <w:u w:val="single" w:color="00AE50"/>
          </w:rPr>
          <w:t>blog.g0tmi1k.com/2011/08/basic-</w:t>
        </w:r>
        <w:proofErr w:type="spellStart"/>
        <w:r w:rsidRPr="003A57D6">
          <w:rPr>
            <w:rFonts w:ascii="Tahoma" w:hAnsi="Tahoma" w:cs="Tahoma"/>
            <w:color w:val="0000FF"/>
            <w:spacing w:val="-3"/>
            <w:sz w:val="28"/>
            <w:szCs w:val="28"/>
            <w:u w:val="single" w:color="00AE50"/>
          </w:rPr>
          <w:t>linux</w:t>
        </w:r>
        <w:proofErr w:type="spellEnd"/>
        <w:r w:rsidRPr="003A57D6">
          <w:rPr>
            <w:rFonts w:ascii="Tahoma" w:hAnsi="Tahoma" w:cs="Tahoma"/>
            <w:color w:val="0000FF"/>
            <w:spacing w:val="-3"/>
            <w:sz w:val="28"/>
            <w:szCs w:val="28"/>
            <w:u w:val="single" w:color="00AE50"/>
          </w:rPr>
          <w:t>-privilege-escalation/</w:t>
        </w:r>
      </w:hyperlink>
    </w:p>
    <w:p w:rsidR="001267F2" w:rsidRPr="003A57D6" w:rsidRDefault="001267F2">
      <w:pPr>
        <w:pStyle w:val="BodyText"/>
        <w:rPr>
          <w:rFonts w:ascii="Tahoma" w:hAnsi="Tahoma" w:cs="Tahoma"/>
          <w:sz w:val="28"/>
          <w:szCs w:val="28"/>
        </w:rPr>
      </w:pPr>
    </w:p>
    <w:p w:rsidR="001267F2" w:rsidRPr="003A57D6" w:rsidRDefault="001267F2">
      <w:pPr>
        <w:pStyle w:val="BodyText"/>
        <w:spacing w:before="1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Heading3"/>
        <w:rPr>
          <w:sz w:val="28"/>
          <w:szCs w:val="28"/>
        </w:rPr>
      </w:pPr>
      <w:r w:rsidRPr="003A57D6">
        <w:rPr>
          <w:color w:val="302BB7"/>
          <w:sz w:val="28"/>
          <w:szCs w:val="28"/>
        </w:rPr>
        <w:t>Appendix</w:t>
      </w:r>
      <w:r w:rsidRPr="003A57D6">
        <w:rPr>
          <w:color w:val="302BB7"/>
          <w:spacing w:val="-16"/>
          <w:sz w:val="28"/>
          <w:szCs w:val="28"/>
        </w:rPr>
        <w:t xml:space="preserve"> </w:t>
      </w:r>
      <w:r w:rsidRPr="003A57D6">
        <w:rPr>
          <w:color w:val="302BB7"/>
          <w:sz w:val="28"/>
          <w:szCs w:val="28"/>
        </w:rPr>
        <w:t>B</w:t>
      </w:r>
      <w:r w:rsidRPr="003A57D6">
        <w:rPr>
          <w:color w:val="302BB7"/>
          <w:spacing w:val="-23"/>
          <w:sz w:val="28"/>
          <w:szCs w:val="28"/>
        </w:rPr>
        <w:t xml:space="preserve"> </w:t>
      </w:r>
      <w:r w:rsidRPr="003A57D6">
        <w:rPr>
          <w:color w:val="302BB7"/>
          <w:sz w:val="28"/>
          <w:szCs w:val="28"/>
        </w:rPr>
        <w:t>-</w:t>
      </w:r>
      <w:r w:rsidRPr="003A57D6">
        <w:rPr>
          <w:color w:val="302BB7"/>
          <w:spacing w:val="-4"/>
          <w:sz w:val="28"/>
          <w:szCs w:val="28"/>
        </w:rPr>
        <w:t xml:space="preserve"> </w:t>
      </w:r>
      <w:r w:rsidRPr="003A57D6">
        <w:rPr>
          <w:color w:val="302BB7"/>
          <w:sz w:val="28"/>
          <w:szCs w:val="28"/>
        </w:rPr>
        <w:t>Glossary:</w:t>
      </w:r>
    </w:p>
    <w:p w:rsidR="001267F2" w:rsidRPr="003A57D6" w:rsidRDefault="001267F2">
      <w:pPr>
        <w:pStyle w:val="BodyText"/>
        <w:spacing w:before="4"/>
        <w:rPr>
          <w:rFonts w:ascii="Tahoma" w:hAnsi="Tahoma" w:cs="Tahoma"/>
          <w:b/>
          <w:sz w:val="28"/>
          <w:szCs w:val="28"/>
        </w:rPr>
      </w:pPr>
    </w:p>
    <w:p w:rsidR="001267F2" w:rsidRPr="003A57D6" w:rsidRDefault="007E1CC6">
      <w:pPr>
        <w:pStyle w:val="BodyText"/>
        <w:ind w:left="1074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spacing w:val="-2"/>
          <w:sz w:val="28"/>
          <w:szCs w:val="28"/>
        </w:rPr>
        <w:t>There</w:t>
      </w:r>
      <w:r w:rsidRPr="003A57D6">
        <w:rPr>
          <w:rFonts w:ascii="Tahoma" w:hAnsi="Tahoma" w:cs="Tahoma"/>
          <w:spacing w:val="2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are </w:t>
      </w:r>
      <w:r w:rsidRPr="003A57D6">
        <w:rPr>
          <w:rFonts w:ascii="Tahoma" w:hAnsi="Tahoma" w:cs="Tahoma"/>
          <w:spacing w:val="-1"/>
          <w:sz w:val="28"/>
          <w:szCs w:val="28"/>
        </w:rPr>
        <w:t>some</w:t>
      </w:r>
      <w:r w:rsidRPr="003A57D6">
        <w:rPr>
          <w:rFonts w:ascii="Tahoma" w:hAnsi="Tahoma" w:cs="Tahoma"/>
          <w:spacing w:val="-3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technical</w:t>
      </w:r>
      <w:r w:rsidRPr="003A57D6">
        <w:rPr>
          <w:rFonts w:ascii="Tahoma" w:hAnsi="Tahoma" w:cs="Tahoma"/>
          <w:spacing w:val="3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terms</w:t>
      </w:r>
      <w:r w:rsidRPr="003A57D6">
        <w:rPr>
          <w:rFonts w:ascii="Tahoma" w:hAnsi="Tahoma" w:cs="Tahoma"/>
          <w:spacing w:val="-1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in</w:t>
      </w:r>
      <w:r w:rsidRPr="003A57D6">
        <w:rPr>
          <w:rFonts w:ascii="Tahoma" w:hAnsi="Tahoma" w:cs="Tahoma"/>
          <w:spacing w:val="-1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the</w:t>
      </w:r>
      <w:r w:rsidRPr="003A57D6">
        <w:rPr>
          <w:rFonts w:ascii="Tahoma" w:hAnsi="Tahoma" w:cs="Tahoma"/>
          <w:spacing w:val="-17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report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which</w:t>
      </w:r>
      <w:r w:rsidRPr="003A57D6">
        <w:rPr>
          <w:rFonts w:ascii="Tahoma" w:hAnsi="Tahoma" w:cs="Tahoma"/>
          <w:spacing w:val="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are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important</w:t>
      </w:r>
      <w:r w:rsidRPr="003A57D6">
        <w:rPr>
          <w:rFonts w:ascii="Tahoma" w:hAnsi="Tahoma" w:cs="Tahoma"/>
          <w:spacing w:val="-3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to</w:t>
      </w:r>
      <w:r w:rsidRPr="003A57D6">
        <w:rPr>
          <w:rFonts w:ascii="Tahoma" w:hAnsi="Tahoma" w:cs="Tahoma"/>
          <w:spacing w:val="-2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be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explained</w:t>
      </w:r>
      <w:r w:rsidRPr="003A57D6">
        <w:rPr>
          <w:rFonts w:ascii="Tahoma" w:hAnsi="Tahoma" w:cs="Tahoma"/>
          <w:spacing w:val="5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here</w:t>
      </w:r>
      <w:r w:rsidRPr="003A57D6">
        <w:rPr>
          <w:rFonts w:ascii="Tahoma" w:hAnsi="Tahoma" w:cs="Tahoma"/>
          <w:spacing w:val="-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1"/>
          <w:sz w:val="28"/>
          <w:szCs w:val="28"/>
        </w:rPr>
        <w:t>-</w:t>
      </w:r>
    </w:p>
    <w:p w:rsidR="001267F2" w:rsidRPr="003A57D6" w:rsidRDefault="001267F2">
      <w:pPr>
        <w:pStyle w:val="BodyText"/>
        <w:spacing w:before="9"/>
        <w:rPr>
          <w:rFonts w:ascii="Tahoma" w:hAnsi="Tahoma" w:cs="Tahoma"/>
          <w:sz w:val="28"/>
          <w:szCs w:val="28"/>
        </w:rPr>
      </w:pPr>
    </w:p>
    <w:p w:rsidR="001267F2" w:rsidRPr="003A57D6" w:rsidRDefault="007E1CC6">
      <w:pPr>
        <w:pStyle w:val="ListParagraph"/>
        <w:numPr>
          <w:ilvl w:val="1"/>
          <w:numId w:val="5"/>
        </w:numPr>
        <w:tabs>
          <w:tab w:val="left" w:pos="1795"/>
        </w:tabs>
        <w:spacing w:before="0" w:line="381" w:lineRule="auto"/>
        <w:ind w:right="1042"/>
        <w:jc w:val="both"/>
        <w:rPr>
          <w:rFonts w:ascii="Tahoma" w:hAnsi="Tahoma" w:cs="Tahoma"/>
          <w:sz w:val="28"/>
          <w:szCs w:val="28"/>
        </w:rPr>
      </w:pPr>
      <w:r w:rsidRPr="003A57D6">
        <w:rPr>
          <w:rFonts w:ascii="Tahoma" w:hAnsi="Tahoma" w:cs="Tahoma"/>
          <w:b/>
          <w:sz w:val="28"/>
          <w:szCs w:val="28"/>
        </w:rPr>
        <w:t xml:space="preserve">Black Box Penetration Test - </w:t>
      </w:r>
      <w:r w:rsidRPr="003A57D6">
        <w:rPr>
          <w:rFonts w:ascii="Tahoma" w:hAnsi="Tahoma" w:cs="Tahoma"/>
          <w:sz w:val="28"/>
          <w:szCs w:val="28"/>
        </w:rPr>
        <w:t>In penetration testing, black-box testing refers to a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method where an ethical hacker has </w:t>
      </w:r>
      <w:r w:rsidRPr="003A57D6">
        <w:rPr>
          <w:rFonts w:ascii="Tahoma" w:hAnsi="Tahoma" w:cs="Tahoma"/>
          <w:sz w:val="28"/>
          <w:szCs w:val="28"/>
          <w:u w:val="single"/>
        </w:rPr>
        <w:t>no knowledge of the system</w:t>
      </w:r>
      <w:r w:rsidRPr="003A57D6">
        <w:rPr>
          <w:rFonts w:ascii="Tahoma" w:hAnsi="Tahoma" w:cs="Tahoma"/>
          <w:sz w:val="28"/>
          <w:szCs w:val="28"/>
        </w:rPr>
        <w:t xml:space="preserve"> being attacked.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The goal of a black-box penetration test is to simulate an external hacking. </w:t>
      </w:r>
      <w:r w:rsidRPr="003A57D6">
        <w:rPr>
          <w:rFonts w:ascii="Tahoma" w:hAnsi="Tahoma" w:cs="Tahoma"/>
          <w:sz w:val="28"/>
          <w:szCs w:val="28"/>
        </w:rPr>
        <w:t>It is the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most</w:t>
      </w:r>
      <w:r w:rsidRPr="003A57D6">
        <w:rPr>
          <w:rFonts w:ascii="Tahoma" w:hAnsi="Tahoma" w:cs="Tahoma"/>
          <w:spacing w:val="-16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unreliable</w:t>
      </w:r>
      <w:r w:rsidRPr="003A57D6">
        <w:rPr>
          <w:rFonts w:ascii="Tahoma" w:hAnsi="Tahoma" w:cs="Tahoma"/>
          <w:spacing w:val="58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form</w:t>
      </w:r>
      <w:r w:rsidRPr="003A57D6">
        <w:rPr>
          <w:rFonts w:ascii="Tahoma" w:hAnsi="Tahoma" w:cs="Tahoma"/>
          <w:spacing w:val="3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of</w:t>
      </w:r>
      <w:r w:rsidRPr="003A57D6">
        <w:rPr>
          <w:rFonts w:ascii="Tahoma" w:hAnsi="Tahoma" w:cs="Tahoma"/>
          <w:spacing w:val="-22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penetration</w:t>
      </w:r>
      <w:r w:rsidRPr="003A57D6">
        <w:rPr>
          <w:rFonts w:ascii="Tahoma" w:hAnsi="Tahoma" w:cs="Tahoma"/>
          <w:spacing w:val="-10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4"/>
          <w:sz w:val="28"/>
          <w:szCs w:val="28"/>
        </w:rPr>
        <w:t>testing.</w:t>
      </w:r>
    </w:p>
    <w:p w:rsidR="001267F2" w:rsidRPr="003A57D6" w:rsidRDefault="001267F2">
      <w:pPr>
        <w:pStyle w:val="BodyText"/>
        <w:spacing w:before="9"/>
        <w:rPr>
          <w:rFonts w:ascii="Tahoma" w:hAnsi="Tahoma" w:cs="Tahoma"/>
          <w:sz w:val="28"/>
          <w:szCs w:val="28"/>
        </w:rPr>
      </w:pPr>
    </w:p>
    <w:p w:rsidR="001267F2" w:rsidRDefault="007E1CC6">
      <w:pPr>
        <w:pStyle w:val="ListParagraph"/>
        <w:numPr>
          <w:ilvl w:val="1"/>
          <w:numId w:val="5"/>
        </w:numPr>
        <w:tabs>
          <w:tab w:val="left" w:pos="1795"/>
        </w:tabs>
        <w:spacing w:before="1" w:line="384" w:lineRule="auto"/>
        <w:ind w:right="1050"/>
        <w:jc w:val="both"/>
      </w:pPr>
      <w:r w:rsidRPr="003A57D6">
        <w:rPr>
          <w:rFonts w:ascii="Tahoma" w:hAnsi="Tahoma" w:cs="Tahoma"/>
          <w:b/>
          <w:sz w:val="28"/>
          <w:szCs w:val="28"/>
        </w:rPr>
        <w:t xml:space="preserve">Social Engineering – </w:t>
      </w:r>
      <w:r w:rsidRPr="003A57D6">
        <w:rPr>
          <w:rFonts w:ascii="Tahoma" w:hAnsi="Tahoma" w:cs="Tahoma"/>
          <w:sz w:val="28"/>
          <w:szCs w:val="28"/>
        </w:rPr>
        <w:t xml:space="preserve">It is the art of using </w:t>
      </w:r>
      <w:proofErr w:type="spellStart"/>
      <w:r w:rsidRPr="003A57D6">
        <w:rPr>
          <w:rFonts w:ascii="Tahoma" w:hAnsi="Tahoma" w:cs="Tahoma"/>
          <w:sz w:val="28"/>
          <w:szCs w:val="28"/>
        </w:rPr>
        <w:t>deceptio</w:t>
      </w:r>
      <w:proofErr w:type="spellEnd"/>
      <w:r w:rsidRPr="003A57D6">
        <w:rPr>
          <w:rFonts w:ascii="Tahoma" w:hAnsi="Tahoma" w:cs="Tahoma"/>
          <w:sz w:val="28"/>
          <w:szCs w:val="28"/>
        </w:rPr>
        <w:t xml:space="preserve"> n to co n someone into providing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>information or access they would not normally have provided. It’s the “human side”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of breaking into a network and </w:t>
      </w:r>
      <w:r w:rsidRPr="003A57D6">
        <w:rPr>
          <w:rFonts w:ascii="Tahoma" w:hAnsi="Tahoma" w:cs="Tahoma"/>
          <w:sz w:val="28"/>
          <w:szCs w:val="28"/>
          <w:u w:val="single"/>
        </w:rPr>
        <w:t>preys on the qualities of human nature</w:t>
      </w:r>
      <w:r w:rsidRPr="003A57D6">
        <w:rPr>
          <w:rFonts w:ascii="Tahoma" w:hAnsi="Tahoma" w:cs="Tahoma"/>
          <w:sz w:val="28"/>
          <w:szCs w:val="28"/>
        </w:rPr>
        <w:t>, such as the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z w:val="28"/>
          <w:szCs w:val="28"/>
        </w:rPr>
        <w:t xml:space="preserve">desire to be helpful, the tendency to trust </w:t>
      </w:r>
      <w:proofErr w:type="spellStart"/>
      <w:r w:rsidRPr="003A57D6">
        <w:rPr>
          <w:rFonts w:ascii="Tahoma" w:hAnsi="Tahoma" w:cs="Tahoma"/>
          <w:sz w:val="28"/>
          <w:szCs w:val="28"/>
        </w:rPr>
        <w:t>peo</w:t>
      </w:r>
      <w:proofErr w:type="spellEnd"/>
      <w:r w:rsidRPr="003A57D6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3A57D6">
        <w:rPr>
          <w:rFonts w:ascii="Tahoma" w:hAnsi="Tahoma" w:cs="Tahoma"/>
          <w:sz w:val="28"/>
          <w:szCs w:val="28"/>
        </w:rPr>
        <w:t>ple</w:t>
      </w:r>
      <w:proofErr w:type="spellEnd"/>
      <w:r w:rsidRPr="003A57D6">
        <w:rPr>
          <w:rFonts w:ascii="Tahoma" w:hAnsi="Tahoma" w:cs="Tahoma"/>
          <w:sz w:val="28"/>
          <w:szCs w:val="28"/>
        </w:rPr>
        <w:t xml:space="preserve"> and the fear of getting in trouble.</w:t>
      </w:r>
      <w:r w:rsidRPr="003A57D6">
        <w:rPr>
          <w:rFonts w:ascii="Tahoma" w:hAnsi="Tahoma" w:cs="Tahoma"/>
          <w:spacing w:val="1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3"/>
          <w:sz w:val="28"/>
          <w:szCs w:val="28"/>
        </w:rPr>
        <w:t>According</w:t>
      </w:r>
      <w:r w:rsidRPr="003A57D6">
        <w:rPr>
          <w:rFonts w:ascii="Tahoma" w:hAnsi="Tahoma" w:cs="Tahoma"/>
          <w:spacing w:val="55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to</w:t>
      </w:r>
      <w:r w:rsidRPr="003A57D6">
        <w:rPr>
          <w:rFonts w:ascii="Tahoma" w:hAnsi="Tahoma" w:cs="Tahoma"/>
          <w:spacing w:val="-19"/>
          <w:sz w:val="28"/>
          <w:szCs w:val="28"/>
        </w:rPr>
        <w:t xml:space="preserve"> </w:t>
      </w:r>
      <w:r w:rsidRPr="003A57D6">
        <w:rPr>
          <w:rFonts w:ascii="Tahoma" w:hAnsi="Tahoma" w:cs="Tahoma"/>
          <w:spacing w:val="-2"/>
          <w:sz w:val="28"/>
          <w:szCs w:val="28"/>
        </w:rPr>
        <w:t>recen</w:t>
      </w:r>
      <w:r>
        <w:rPr>
          <w:spacing w:val="-2"/>
        </w:rPr>
        <w:t>t</w:t>
      </w:r>
      <w:r>
        <w:rPr>
          <w:spacing w:val="13"/>
        </w:rPr>
        <w:t xml:space="preserve"> </w:t>
      </w:r>
      <w:r>
        <w:rPr>
          <w:spacing w:val="-2"/>
        </w:rPr>
        <w:t>statistics,</w:t>
      </w:r>
      <w:r>
        <w:rPr>
          <w:spacing w:val="20"/>
        </w:rPr>
        <w:t xml:space="preserve"> </w:t>
      </w:r>
      <w:r>
        <w:rPr>
          <w:spacing w:val="-2"/>
        </w:rPr>
        <w:t>98%of</w:t>
      </w:r>
      <w:r>
        <w:rPr>
          <w:spacing w:val="-22"/>
        </w:rPr>
        <w:t xml:space="preserve"> </w:t>
      </w:r>
      <w:r>
        <w:rPr>
          <w:spacing w:val="-2"/>
        </w:rPr>
        <w:t>all</w:t>
      </w:r>
      <w:r>
        <w:rPr>
          <w:spacing w:val="-20"/>
        </w:rPr>
        <w:t xml:space="preserve"> </w:t>
      </w:r>
      <w:r>
        <w:rPr>
          <w:spacing w:val="-2"/>
        </w:rPr>
        <w:t>cyber-attacks</w:t>
      </w:r>
      <w:r>
        <w:rPr>
          <w:spacing w:val="-27"/>
        </w:rPr>
        <w:t xml:space="preserve"> </w:t>
      </w:r>
      <w:r>
        <w:rPr>
          <w:spacing w:val="-2"/>
        </w:rPr>
        <w:t>rely</w:t>
      </w:r>
      <w:r>
        <w:rPr>
          <w:spacing w:val="14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social</w:t>
      </w:r>
      <w:r>
        <w:rPr>
          <w:spacing w:val="-19"/>
        </w:rPr>
        <w:t xml:space="preserve"> </w:t>
      </w:r>
      <w:r>
        <w:rPr>
          <w:spacing w:val="-2"/>
        </w:rPr>
        <w:t>engineering.</w:t>
      </w:r>
    </w:p>
    <w:sectPr w:rsidR="001267F2">
      <w:pgSz w:w="12240" w:h="15840"/>
      <w:pgMar w:top="1140" w:right="0" w:bottom="1300" w:left="0" w:header="578" w:footer="11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1CC6" w:rsidRDefault="007E1CC6">
      <w:r>
        <w:separator/>
      </w:r>
    </w:p>
  </w:endnote>
  <w:endnote w:type="continuationSeparator" w:id="0">
    <w:p w:rsidR="007E1CC6" w:rsidRDefault="007E1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7.3pt;margin-top:725.4pt;width:50.8pt;height:11pt;z-index:-251671040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Page</w:t>
                </w:r>
                <w:r>
                  <w:rPr>
                    <w:rFonts w:ascii="Calibri"/>
                    <w:spacing w:val="12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-9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of</w:t>
                </w:r>
                <w:r>
                  <w:rPr>
                    <w:rFonts w:ascii="Calibri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17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184.5pt;margin-top:725.4pt;width:266.3pt;height:11pt;z-index:-251670016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 w:hAnsi="Calibri"/>
                    <w:sz w:val="18"/>
                  </w:rPr>
                </w:pPr>
                <w:r>
                  <w:rPr>
                    <w:rFonts w:ascii="Calibri" w:hAnsi="Calibri"/>
                    <w:sz w:val="18"/>
                  </w:rPr>
                  <w:t>Copyright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©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2021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Example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Security</w:t>
                </w:r>
                <w:r>
                  <w:rPr>
                    <w:rFonts w:ascii="Calibri" w:hAnsi="Calibri"/>
                    <w:spacing w:val="-1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Service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Provider,</w:t>
                </w:r>
                <w:r>
                  <w:rPr>
                    <w:rFonts w:ascii="Calibri" w:hAnsi="Calibri"/>
                    <w:spacing w:val="-3"/>
                    <w:sz w:val="18"/>
                  </w:rPr>
                  <w:t xml:space="preserve"> </w:t>
                </w:r>
                <w:proofErr w:type="gramStart"/>
                <w:r>
                  <w:rPr>
                    <w:rFonts w:ascii="Calibri" w:hAnsi="Calibri"/>
                    <w:sz w:val="18"/>
                  </w:rPr>
                  <w:t>All</w:t>
                </w:r>
                <w:proofErr w:type="gramEnd"/>
                <w:r>
                  <w:rPr>
                    <w:rFonts w:ascii="Calibri" w:hAnsi="Calibri"/>
                    <w:sz w:val="18"/>
                  </w:rPr>
                  <w:t xml:space="preserve"> rights</w:t>
                </w:r>
                <w:r>
                  <w:rPr>
                    <w:rFonts w:ascii="Calibri" w:hAnsi="Calibri"/>
                    <w:spacing w:val="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reserved.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497.95pt;margin-top:725.4pt;width:37.35pt;height:11pt;z-index:-251668992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PTR-1685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7.3pt;margin-top:725.4pt;width:47.8pt;height:11pt;z-index:-251666944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Page</w:t>
                </w:r>
                <w:r>
                  <w:rPr>
                    <w:rFonts w:ascii="Calibri"/>
                    <w:spacing w:val="13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3</w:t>
                </w:r>
                <w:r>
                  <w:rPr>
                    <w:rFonts w:ascii="Calibri"/>
                    <w:spacing w:val="-7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of</w:t>
                </w:r>
                <w:r>
                  <w:rPr>
                    <w:rFonts w:ascii="Calibri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17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184.5pt;margin-top:725.4pt;width:266.3pt;height:11pt;z-index:-251665920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 w:hAnsi="Calibri"/>
                    <w:sz w:val="18"/>
                  </w:rPr>
                </w:pPr>
                <w:r>
                  <w:rPr>
                    <w:rFonts w:ascii="Calibri" w:hAnsi="Calibri"/>
                    <w:sz w:val="18"/>
                  </w:rPr>
                  <w:t>Copyright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©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2021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Example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Security</w:t>
                </w:r>
                <w:r>
                  <w:rPr>
                    <w:rFonts w:ascii="Calibri" w:hAnsi="Calibri"/>
                    <w:spacing w:val="-1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Service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Provider,</w:t>
                </w:r>
                <w:r>
                  <w:rPr>
                    <w:rFonts w:ascii="Calibri" w:hAnsi="Calibri"/>
                    <w:spacing w:val="-3"/>
                    <w:sz w:val="18"/>
                  </w:rPr>
                  <w:t xml:space="preserve"> </w:t>
                </w:r>
                <w:proofErr w:type="gramStart"/>
                <w:r>
                  <w:rPr>
                    <w:rFonts w:ascii="Calibri" w:hAnsi="Calibri"/>
                    <w:sz w:val="18"/>
                  </w:rPr>
                  <w:t>All</w:t>
                </w:r>
                <w:proofErr w:type="gramEnd"/>
                <w:r>
                  <w:rPr>
                    <w:rFonts w:ascii="Calibri" w:hAnsi="Calibri"/>
                    <w:sz w:val="18"/>
                  </w:rPr>
                  <w:t xml:space="preserve"> rights</w:t>
                </w:r>
                <w:r>
                  <w:rPr>
                    <w:rFonts w:ascii="Calibri" w:hAnsi="Calibri"/>
                    <w:spacing w:val="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reserved.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497.95pt;margin-top:725.4pt;width:37.35pt;height:11pt;z-index:-251664896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PTR-1685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7.3pt;margin-top:725.4pt;width:47.8pt;height:11pt;z-index:-251663872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Page</w:t>
                </w:r>
                <w:r>
                  <w:rPr>
                    <w:rFonts w:ascii="Calibri"/>
                    <w:spacing w:val="13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5</w:t>
                </w:r>
                <w:r>
                  <w:rPr>
                    <w:rFonts w:ascii="Calibri"/>
                    <w:spacing w:val="-7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of</w:t>
                </w:r>
                <w:r>
                  <w:rPr>
                    <w:rFonts w:ascii="Calibri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17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184.5pt;margin-top:725.4pt;width:266.3pt;height:11pt;z-index:-251662848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 w:hAnsi="Calibri"/>
                    <w:sz w:val="18"/>
                  </w:rPr>
                </w:pPr>
                <w:r>
                  <w:rPr>
                    <w:rFonts w:ascii="Calibri" w:hAnsi="Calibri"/>
                    <w:sz w:val="18"/>
                  </w:rPr>
                  <w:t>Copyright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©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2021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Example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Security</w:t>
                </w:r>
                <w:r>
                  <w:rPr>
                    <w:rFonts w:ascii="Calibri" w:hAnsi="Calibri"/>
                    <w:spacing w:val="-1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Service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Provider,</w:t>
                </w:r>
                <w:r>
                  <w:rPr>
                    <w:rFonts w:ascii="Calibri" w:hAnsi="Calibri"/>
                    <w:spacing w:val="-3"/>
                    <w:sz w:val="18"/>
                  </w:rPr>
                  <w:t xml:space="preserve"> </w:t>
                </w:r>
                <w:proofErr w:type="gramStart"/>
                <w:r>
                  <w:rPr>
                    <w:rFonts w:ascii="Calibri" w:hAnsi="Calibri"/>
                    <w:sz w:val="18"/>
                  </w:rPr>
                  <w:t>All</w:t>
                </w:r>
                <w:proofErr w:type="gramEnd"/>
                <w:r>
                  <w:rPr>
                    <w:rFonts w:ascii="Calibri" w:hAnsi="Calibri"/>
                    <w:sz w:val="18"/>
                  </w:rPr>
                  <w:t xml:space="preserve"> rights</w:t>
                </w:r>
                <w:r>
                  <w:rPr>
                    <w:rFonts w:ascii="Calibri" w:hAnsi="Calibri"/>
                    <w:spacing w:val="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reserved.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97.95pt;margin-top:725.4pt;width:37.35pt;height:11pt;z-index:-251661824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PTR-1685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77.3pt;margin-top:725.4pt;width:47.8pt;height:11pt;z-index:-251659776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Page</w:t>
                </w:r>
                <w:r>
                  <w:rPr>
                    <w:rFonts w:ascii="Calibri"/>
                    <w:spacing w:val="13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4</w:t>
                </w:r>
                <w:r>
                  <w:rPr>
                    <w:rFonts w:ascii="Calibri"/>
                    <w:spacing w:val="-7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of</w:t>
                </w:r>
                <w:r>
                  <w:rPr>
                    <w:rFonts w:ascii="Calibri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17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184.5pt;margin-top:725.4pt;width:266.3pt;height:11pt;z-index:-251658752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 w:hAnsi="Calibri"/>
                    <w:sz w:val="18"/>
                  </w:rPr>
                </w:pPr>
                <w:r>
                  <w:rPr>
                    <w:rFonts w:ascii="Calibri" w:hAnsi="Calibri"/>
                    <w:sz w:val="18"/>
                  </w:rPr>
                  <w:t>Copyright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©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2021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Example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Security</w:t>
                </w:r>
                <w:r>
                  <w:rPr>
                    <w:rFonts w:ascii="Calibri" w:hAnsi="Calibri"/>
                    <w:spacing w:val="-1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Service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Provider,</w:t>
                </w:r>
                <w:r>
                  <w:rPr>
                    <w:rFonts w:ascii="Calibri" w:hAnsi="Calibri"/>
                    <w:spacing w:val="-3"/>
                    <w:sz w:val="18"/>
                  </w:rPr>
                  <w:t xml:space="preserve"> </w:t>
                </w:r>
                <w:proofErr w:type="gramStart"/>
                <w:r>
                  <w:rPr>
                    <w:rFonts w:ascii="Calibri" w:hAnsi="Calibri"/>
                    <w:sz w:val="18"/>
                  </w:rPr>
                  <w:t>All</w:t>
                </w:r>
                <w:proofErr w:type="gramEnd"/>
                <w:r>
                  <w:rPr>
                    <w:rFonts w:ascii="Calibri" w:hAnsi="Calibri"/>
                    <w:sz w:val="18"/>
                  </w:rPr>
                  <w:t xml:space="preserve"> rights</w:t>
                </w:r>
                <w:r>
                  <w:rPr>
                    <w:rFonts w:ascii="Calibri" w:hAnsi="Calibri"/>
                    <w:spacing w:val="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reserved.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97.95pt;margin-top:725.4pt;width:37.35pt;height:11pt;z-index:-251657728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PTR-1685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77.3pt;margin-top:725.4pt;width:47.8pt;height:11pt;z-index:-251654656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Page</w:t>
                </w:r>
                <w:r>
                  <w:rPr>
                    <w:rFonts w:ascii="Calibri"/>
                    <w:spacing w:val="13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4</w:t>
                </w:r>
                <w:r>
                  <w:rPr>
                    <w:rFonts w:ascii="Calibri"/>
                    <w:spacing w:val="-7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of</w:t>
                </w:r>
                <w:r>
                  <w:rPr>
                    <w:rFonts w:ascii="Calibri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17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184.5pt;margin-top:725.4pt;width:266.3pt;height:11pt;z-index:-251653632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 w:hAnsi="Calibri"/>
                    <w:sz w:val="18"/>
                  </w:rPr>
                </w:pPr>
                <w:r>
                  <w:rPr>
                    <w:rFonts w:ascii="Calibri" w:hAnsi="Calibri"/>
                    <w:sz w:val="18"/>
                  </w:rPr>
                  <w:t>Copyright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©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2021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Example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Security</w:t>
                </w:r>
                <w:r>
                  <w:rPr>
                    <w:rFonts w:ascii="Calibri" w:hAnsi="Calibri"/>
                    <w:spacing w:val="-1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Service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Provider,</w:t>
                </w:r>
                <w:r>
                  <w:rPr>
                    <w:rFonts w:ascii="Calibri" w:hAnsi="Calibri"/>
                    <w:spacing w:val="-3"/>
                    <w:sz w:val="18"/>
                  </w:rPr>
                  <w:t xml:space="preserve"> </w:t>
                </w:r>
                <w:proofErr w:type="gramStart"/>
                <w:r>
                  <w:rPr>
                    <w:rFonts w:ascii="Calibri" w:hAnsi="Calibri"/>
                    <w:sz w:val="18"/>
                  </w:rPr>
                  <w:t>All</w:t>
                </w:r>
                <w:proofErr w:type="gramEnd"/>
                <w:r>
                  <w:rPr>
                    <w:rFonts w:ascii="Calibri" w:hAnsi="Calibri"/>
                    <w:sz w:val="18"/>
                  </w:rPr>
                  <w:t xml:space="preserve"> rights</w:t>
                </w:r>
                <w:r>
                  <w:rPr>
                    <w:rFonts w:ascii="Calibri" w:hAnsi="Calibri"/>
                    <w:spacing w:val="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reserved.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497.95pt;margin-top:725.4pt;width:37.35pt;height:11pt;z-index:-251652608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PTR-1685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1267F2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7.3pt;margin-top:725.4pt;width:55.3pt;height:11pt;z-index:-251647488;mso-position-horizontal-relative:page;mso-position-vertical-relative:page;mso-width-relative:page;mso-height-relative:page" filled="f" stroked="f">
          <v:textbox style="mso-next-textbox:#_x0000_s2075"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Page</w:t>
                </w:r>
                <w:r>
                  <w:rPr>
                    <w:rFonts w:ascii="Calibri"/>
                    <w:spacing w:val="12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  <w:r>
                  <w:rPr>
                    <w:rFonts w:ascii="Calibri"/>
                    <w:spacing w:val="-8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of</w:t>
                </w:r>
                <w:r>
                  <w:rPr>
                    <w:rFonts w:ascii="Calibri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17</w:t>
                </w:r>
              </w:p>
            </w:txbxContent>
          </v:textbox>
          <w10:wrap anchorx="page" anchory="page"/>
        </v:shape>
      </w:pict>
    </w:r>
    <w:r>
      <w:pict>
        <v:shape id="_x0000_s2076" type="#_x0000_t202" style="position:absolute;margin-left:184.5pt;margin-top:725.4pt;width:266.3pt;height:11pt;z-index:-251646464;mso-position-horizontal-relative:page;mso-position-vertical-relative:page;mso-width-relative:page;mso-height-relative:page" filled="f" stroked="f">
          <v:textbox style="mso-next-textbox:#_x0000_s2076"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 w:hAnsi="Calibri"/>
                    <w:sz w:val="18"/>
                  </w:rPr>
                </w:pPr>
                <w:r>
                  <w:rPr>
                    <w:rFonts w:ascii="Calibri" w:hAnsi="Calibri"/>
                    <w:sz w:val="18"/>
                  </w:rPr>
                  <w:t>Copyright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©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2021</w:t>
                </w:r>
                <w:r>
                  <w:rPr>
                    <w:rFonts w:ascii="Calibri" w:hAnsi="Calibri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Example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Security</w:t>
                </w:r>
                <w:r>
                  <w:rPr>
                    <w:rFonts w:ascii="Calibri" w:hAnsi="Calibri"/>
                    <w:spacing w:val="-1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Service</w:t>
                </w:r>
                <w:r>
                  <w:rPr>
                    <w:rFonts w:ascii="Calibri" w:hAns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Provider,</w:t>
                </w:r>
                <w:r>
                  <w:rPr>
                    <w:rFonts w:ascii="Calibri" w:hAnsi="Calibri"/>
                    <w:spacing w:val="-3"/>
                    <w:sz w:val="18"/>
                  </w:rPr>
                  <w:t xml:space="preserve"> </w:t>
                </w:r>
                <w:proofErr w:type="gramStart"/>
                <w:r>
                  <w:rPr>
                    <w:rFonts w:ascii="Calibri" w:hAnsi="Calibri"/>
                    <w:sz w:val="18"/>
                  </w:rPr>
                  <w:t>All</w:t>
                </w:r>
                <w:proofErr w:type="gramEnd"/>
                <w:r>
                  <w:rPr>
                    <w:rFonts w:ascii="Calibri" w:hAnsi="Calibri"/>
                    <w:sz w:val="18"/>
                  </w:rPr>
                  <w:t xml:space="preserve"> rights</w:t>
                </w:r>
                <w:r>
                  <w:rPr>
                    <w:rFonts w:ascii="Calibri" w:hAnsi="Calibri"/>
                    <w:spacing w:val="2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sz w:val="18"/>
                  </w:rPr>
                  <w:t>reserved.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497.95pt;margin-top:725.4pt;width:37.35pt;height:11pt;z-index:-251645440;mso-position-horizontal-relative:page;mso-position-vertical-relative:page;mso-width-relative:page;mso-height-relative:page" filled="f" stroked="f">
          <v:textbox style="mso-next-textbox:#_x0000_s2077" inset="0,0,0,0">
            <w:txbxContent>
              <w:p w:rsidR="001267F2" w:rsidRDefault="007E1CC6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PTR-1685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1CC6" w:rsidRDefault="007E1CC6">
      <w:r>
        <w:separator/>
      </w:r>
    </w:p>
  </w:footnote>
  <w:footnote w:type="continuationSeparator" w:id="0">
    <w:p w:rsidR="007E1CC6" w:rsidRDefault="007E1C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 id="_x0000_s2049" style="position:absolute;margin-left:55.85pt;margin-top:57.35pt;width:501pt;height:.1pt;z-index:-251672064;mso-position-horizontal-relative:page;mso-position-vertical-relative:page;mso-width-relative:page;mso-height-relative:page" coordorigin="1118,1148" coordsize="10020,0" o:spt="100" adj="0,,0" path="m1118,1148r8477,m9598,1148r1539,e" filled="f" strokecolor="#3c1c58" strokeweight=".19472mm">
          <v:stroke joinstyle="round"/>
          <v:formulas/>
          <v:path arrowok="t" o:connecttype="segment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 id="_x0000_s2053" style="position:absolute;margin-left:55.85pt;margin-top:57.35pt;width:501pt;height:.1pt;z-index:-251667968;mso-position-horizontal-relative:page;mso-position-vertical-relative:page;mso-width-relative:page;mso-height-relative:page" coordorigin="1118,1148" coordsize="10020,0" o:spt="100" adj="0,,0" path="m1118,1148r8477,m9598,1148r1539,e" filled="f" strokecolor="#3c1c58" strokeweight=".19472mm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1267F2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93.15pt;margin-top:20.55pt;width:161.15pt;height:19.25pt;z-index:-251660800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before="25"/>
                  <w:ind w:left="20"/>
                  <w:rPr>
                    <w:rFonts w:ascii="Tahoma"/>
                    <w:b/>
                    <w:sz w:val="28"/>
                  </w:rPr>
                </w:pPr>
                <w:r>
                  <w:rPr>
                    <w:rFonts w:ascii="Tahoma"/>
                    <w:b/>
                    <w:color w:val="3D1D5A"/>
                    <w:spacing w:val="-8"/>
                    <w:sz w:val="28"/>
                  </w:rPr>
                  <w:t>Penetration</w:t>
                </w:r>
                <w:r>
                  <w:rPr>
                    <w:rFonts w:ascii="Tahoma"/>
                    <w:b/>
                    <w:color w:val="3D1D5A"/>
                    <w:spacing w:val="-9"/>
                    <w:sz w:val="28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7"/>
                    <w:sz w:val="28"/>
                  </w:rPr>
                  <w:t>Test</w:t>
                </w:r>
                <w:r>
                  <w:rPr>
                    <w:rFonts w:ascii="Tahoma"/>
                    <w:b/>
                    <w:color w:val="3D1D5A"/>
                    <w:spacing w:val="-34"/>
                    <w:sz w:val="28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7"/>
                    <w:sz w:val="28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 id="_x0000_s2064" style="position:absolute;margin-left:55.85pt;margin-top:57.35pt;width:501pt;height:.1pt;z-index:-251656704;mso-position-horizontal-relative:page;mso-position-vertical-relative:page;mso-width-relative:page;mso-height-relative:page" coordorigin="1118,1148" coordsize="10020,0" o:spt="100" adj="0,,0" path="m1118,1148r8477,m9598,1148r1539,e" filled="f" strokecolor="#3c1c58" strokeweight=".19472mm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193.15pt;margin-top:20.55pt;width:161.15pt;height:19.25pt;z-index:-251655680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before="25"/>
                  <w:ind w:left="20"/>
                  <w:rPr>
                    <w:rFonts w:ascii="Tahoma"/>
                    <w:b/>
                    <w:sz w:val="28"/>
                  </w:rPr>
                </w:pPr>
                <w:r>
                  <w:rPr>
                    <w:rFonts w:ascii="Tahoma"/>
                    <w:b/>
                    <w:color w:val="3D1D5A"/>
                    <w:spacing w:val="-8"/>
                    <w:sz w:val="28"/>
                  </w:rPr>
                  <w:t>Penetration</w:t>
                </w:r>
                <w:r>
                  <w:rPr>
                    <w:rFonts w:ascii="Tahoma"/>
                    <w:b/>
                    <w:color w:val="3D1D5A"/>
                    <w:spacing w:val="-9"/>
                    <w:sz w:val="28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7"/>
                    <w:sz w:val="28"/>
                  </w:rPr>
                  <w:t>Test</w:t>
                </w:r>
                <w:r>
                  <w:rPr>
                    <w:rFonts w:ascii="Tahoma"/>
                    <w:b/>
                    <w:color w:val="3D1D5A"/>
                    <w:spacing w:val="-34"/>
                    <w:sz w:val="28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7"/>
                    <w:sz w:val="28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 id="_x0000_s2069" style="position:absolute;margin-left:55.85pt;margin-top:57.35pt;width:501pt;height:.1pt;z-index:-251651584;mso-position-horizontal-relative:page;mso-position-vertical-relative:page;mso-width-relative:page;mso-height-relative:page" coordorigin="1118,1148" coordsize="10020,0" o:spt="100" adj="0,,0" path="m1118,1148r8477,m9598,1148r1539,e" filled="f" strokecolor="#3c1c58" strokeweight=".19472mm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93.15pt;margin-top:20.55pt;width:161.15pt;height:19.25pt;z-index:-251650560;mso-position-horizontal-relative:page;mso-position-vertical-relative:page;mso-width-relative:page;mso-height-relative:page" filled="f" stroked="f">
          <v:textbox inset="0,0,0,0">
            <w:txbxContent>
              <w:p w:rsidR="001267F2" w:rsidRDefault="007E1CC6">
                <w:pPr>
                  <w:spacing w:before="25"/>
                  <w:ind w:left="20"/>
                  <w:rPr>
                    <w:rFonts w:ascii="Tahoma"/>
                    <w:b/>
                    <w:sz w:val="28"/>
                  </w:rPr>
                </w:pPr>
                <w:r>
                  <w:rPr>
                    <w:rFonts w:ascii="Tahoma"/>
                    <w:b/>
                    <w:color w:val="3D1D5A"/>
                    <w:spacing w:val="-8"/>
                    <w:sz w:val="28"/>
                  </w:rPr>
                  <w:t>Penetration</w:t>
                </w:r>
                <w:r>
                  <w:rPr>
                    <w:rFonts w:ascii="Tahoma"/>
                    <w:b/>
                    <w:color w:val="3D1D5A"/>
                    <w:spacing w:val="-9"/>
                    <w:sz w:val="28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7"/>
                    <w:sz w:val="28"/>
                  </w:rPr>
                  <w:t>Test</w:t>
                </w:r>
                <w:r>
                  <w:rPr>
                    <w:rFonts w:ascii="Tahoma"/>
                    <w:b/>
                    <w:color w:val="3D1D5A"/>
                    <w:spacing w:val="-34"/>
                    <w:sz w:val="28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7"/>
                    <w:sz w:val="28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7F2" w:rsidRDefault="007E1CC6">
    <w:pPr>
      <w:pStyle w:val="BodyText"/>
      <w:spacing w:line="14" w:lineRule="auto"/>
      <w:rPr>
        <w:sz w:val="20"/>
      </w:rPr>
    </w:pPr>
    <w:r>
      <w:pict>
        <v:shape id="_x0000_s2073" style="position:absolute;margin-left:55.85pt;margin-top:57.35pt;width:501pt;height:.1pt;z-index:-251649536;mso-position-horizontal-relative:page;mso-position-vertical-relative:page;mso-width-relative:page;mso-height-relative:page" coordorigin="1118,1148" coordsize="10020,0" o:spt="100" adj="0,,0" path="m1118,1148r8477,m9598,1148r1539,e" filled="f" strokecolor="#3c1c58" strokeweight=".19472mm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170.35pt;margin-top:27.9pt;width:271.25pt;height:15.65pt;z-index:-251648512;mso-position-horizontal-relative:page;mso-position-vertical-relative:page;mso-width-relative:page;mso-height-relative:page" filled="f" stroked="f">
          <v:textbox style="mso-next-textbox:#_x0000_s2074" inset="0,0,0,0">
            <w:txbxContent>
              <w:p w:rsidR="001267F2" w:rsidRDefault="007E1CC6">
                <w:pPr>
                  <w:spacing w:before="25"/>
                  <w:ind w:left="20"/>
                  <w:rPr>
                    <w:rFonts w:ascii="Tahoma"/>
                    <w:b/>
                  </w:rPr>
                </w:pPr>
                <w:r>
                  <w:rPr>
                    <w:rFonts w:ascii="Tahoma"/>
                    <w:b/>
                    <w:color w:val="3D1D5A"/>
                    <w:spacing w:val="-9"/>
                  </w:rPr>
                  <w:t>Penetration</w:t>
                </w:r>
                <w:r>
                  <w:rPr>
                    <w:rFonts w:ascii="Tahoma"/>
                    <w:b/>
                    <w:color w:val="3D1D5A"/>
                    <w:spacing w:val="-29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9"/>
                  </w:rPr>
                  <w:t>Test</w:t>
                </w:r>
                <w:r>
                  <w:rPr>
                    <w:rFonts w:ascii="Tahoma"/>
                    <w:b/>
                    <w:color w:val="3D1D5A"/>
                    <w:spacing w:val="-38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8"/>
                  </w:rPr>
                  <w:t>Report|</w:t>
                </w:r>
                <w:r>
                  <w:rPr>
                    <w:rFonts w:ascii="Tahoma"/>
                    <w:b/>
                    <w:color w:val="3D1D5A"/>
                    <w:spacing w:val="-14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8"/>
                  </w:rPr>
                  <w:t>EXAMPLE-O</w:t>
                </w:r>
                <w:r>
                  <w:rPr>
                    <w:rFonts w:ascii="Tahoma"/>
                    <w:b/>
                    <w:color w:val="3D1D5A"/>
                    <w:spacing w:val="-44"/>
                  </w:rPr>
                  <w:t xml:space="preserve"> </w:t>
                </w:r>
                <w:r>
                  <w:rPr>
                    <w:rFonts w:ascii="Tahoma"/>
                    <w:b/>
                    <w:color w:val="3D1D5A"/>
                    <w:spacing w:val="-8"/>
                  </w:rPr>
                  <w:t>RGANIZATION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434" w:hanging="361"/>
        <w:jc w:val="left"/>
      </w:pPr>
      <w:rPr>
        <w:rFonts w:ascii="Verdana" w:eastAsia="Verdana" w:hAnsi="Verdana" w:cs="Verdana" w:hint="default"/>
        <w:spacing w:val="-9"/>
        <w:w w:val="102"/>
        <w:sz w:val="22"/>
        <w:szCs w:val="22"/>
        <w:lang w:val="en-US" w:eastAsia="en-US" w:bidi="ar-SA"/>
      </w:rPr>
    </w:lvl>
    <w:lvl w:ilvl="1">
      <w:numFmt w:val="bullet"/>
      <w:lvlText w:val=""/>
      <w:lvlJc w:val="left"/>
      <w:pPr>
        <w:ind w:left="1795" w:hanging="361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60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4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2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49A25C2A"/>
    <w:lvl w:ilvl="0">
      <w:start w:val="1"/>
      <w:numFmt w:val="decimal"/>
      <w:lvlText w:val="%1."/>
      <w:lvlJc w:val="left"/>
      <w:pPr>
        <w:ind w:left="1465" w:hanging="360"/>
        <w:jc w:val="left"/>
      </w:pPr>
      <w:rPr>
        <w:rFonts w:ascii="Calibri" w:eastAsia="Calibri" w:hAnsi="Calibri" w:cs="Calibri" w:hint="default"/>
        <w:b/>
        <w:bCs/>
        <w:color w:val="7030A0"/>
        <w:spacing w:val="-3"/>
        <w:w w:val="100"/>
        <w:sz w:val="36"/>
        <w:szCs w:val="36"/>
        <w:lang w:val="en-US" w:eastAsia="en-US" w:bidi="ar-SA"/>
      </w:rPr>
    </w:lvl>
    <w:lvl w:ilvl="1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numFmt w:val="bullet"/>
      <w:lvlText w:val="*"/>
      <w:lvlJc w:val="left"/>
      <w:pPr>
        <w:ind w:left="1210" w:hanging="226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105" w:hanging="128"/>
      </w:pPr>
      <w:rPr>
        <w:rFonts w:ascii="Arial MT" w:eastAsia="Arial MT" w:hAnsi="Arial MT" w:cs="Arial MT" w:hint="default"/>
        <w:spacing w:val="-7"/>
        <w:w w:val="100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444" w:hanging="1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1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3" w:hanging="1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7" w:hanging="1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2" w:hanging="1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6" w:hanging="1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1" w:hanging="128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numFmt w:val="bullet"/>
      <w:lvlText w:val=""/>
      <w:lvlJc w:val="left"/>
      <w:pPr>
        <w:ind w:left="1457" w:hanging="361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77" w:hanging="361"/>
        <w:jc w:val="left"/>
      </w:pPr>
      <w:rPr>
        <w:rFonts w:ascii="Verdana" w:eastAsia="Verdana" w:hAnsi="Verdana" w:cs="Verdana" w:hint="default"/>
        <w:spacing w:val="0"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64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71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numFmt w:val="bullet"/>
      <w:lvlText w:val="*"/>
      <w:lvlJc w:val="left"/>
      <w:pPr>
        <w:ind w:left="1105" w:hanging="210"/>
      </w:pPr>
      <w:rPr>
        <w:rFonts w:hint="default"/>
        <w:w w:val="101"/>
        <w:lang w:val="en-US" w:eastAsia="en-US" w:bidi="ar-SA"/>
      </w:rPr>
    </w:lvl>
    <w:lvl w:ilvl="1">
      <w:numFmt w:val="bullet"/>
      <w:lvlText w:val="•"/>
      <w:lvlJc w:val="left"/>
      <w:pPr>
        <w:ind w:left="2214" w:hanging="21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42" w:hanging="2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56" w:hanging="2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70" w:hanging="2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84" w:hanging="2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8" w:hanging="2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12" w:hanging="210"/>
      </w:pPr>
      <w:rPr>
        <w:rFonts w:hint="default"/>
        <w:lang w:val="en-US" w:eastAsia="en-US" w:bidi="ar-SA"/>
      </w:rPr>
    </w:lvl>
  </w:abstractNum>
  <w:abstractNum w:abstractNumId="5" w15:restartNumberingAfterBreak="0">
    <w:nsid w:val="62215DD5"/>
    <w:multiLevelType w:val="hybridMultilevel"/>
    <w:tmpl w:val="33A21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7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6425"/>
    <w:rsid w:val="00106760"/>
    <w:rsid w:val="001267F2"/>
    <w:rsid w:val="003A57D6"/>
    <w:rsid w:val="00461FCA"/>
    <w:rsid w:val="004A2A1B"/>
    <w:rsid w:val="004B40D8"/>
    <w:rsid w:val="006553CC"/>
    <w:rsid w:val="006A3B54"/>
    <w:rsid w:val="007E1CC6"/>
    <w:rsid w:val="009246F9"/>
    <w:rsid w:val="009F401E"/>
    <w:rsid w:val="00B00FA1"/>
    <w:rsid w:val="00FD6425"/>
    <w:rsid w:val="06560A21"/>
    <w:rsid w:val="0CAE412B"/>
    <w:rsid w:val="282D0F72"/>
    <w:rsid w:val="581F13CB"/>
    <w:rsid w:val="58CA0A11"/>
    <w:rsid w:val="5A8A6E8F"/>
    <w:rsid w:val="5AE17EB5"/>
    <w:rsid w:val="5D272B18"/>
    <w:rsid w:val="7BC06829"/>
    <w:rsid w:val="7D602BA9"/>
    <w:rsid w:val="7EA5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 fillcolor="white">
      <v:fill color="white"/>
    </o:shapedefaults>
    <o:shapelayout v:ext="edit">
      <o:idmap v:ext="edit" data="1"/>
    </o:shapelayout>
  </w:shapeDefaults>
  <w:decimalSymbol w:val="."/>
  <w:listSeparator w:val=","/>
  <w14:docId w14:val="6C29BDEF"/>
  <w15:docId w15:val="{54AAD393-4DBC-4F07-894E-40C1B7031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toc 6" w:uiPriority="1" w:qFormat="1"/>
    <w:lsdException w:name="toc 7" w:uiPriority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06"/>
      <w:ind w:left="1074"/>
      <w:outlineLvl w:val="0"/>
    </w:pPr>
    <w:rPr>
      <w:rFonts w:ascii="Cambria" w:eastAsia="Cambria" w:hAnsi="Cambria" w:cs="Cambria"/>
      <w:b/>
      <w:bCs/>
      <w:sz w:val="31"/>
      <w:szCs w:val="31"/>
    </w:rPr>
  </w:style>
  <w:style w:type="paragraph" w:styleId="Heading2">
    <w:name w:val="heading 2"/>
    <w:basedOn w:val="Normal"/>
    <w:uiPriority w:val="1"/>
    <w:qFormat/>
    <w:pPr>
      <w:spacing w:before="25"/>
      <w:ind w:left="20"/>
      <w:outlineLvl w:val="1"/>
    </w:pPr>
    <w:rPr>
      <w:rFonts w:ascii="Tahoma" w:eastAsia="Tahoma" w:hAnsi="Tahoma" w:cs="Tahoma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074"/>
      <w:outlineLvl w:val="2"/>
    </w:pPr>
    <w:rPr>
      <w:rFonts w:ascii="Tahoma" w:eastAsia="Tahoma" w:hAnsi="Tahoma" w:cs="Tahoma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25"/>
      <w:ind w:left="20"/>
      <w:outlineLvl w:val="3"/>
    </w:pPr>
    <w:rPr>
      <w:rFonts w:ascii="Tahoma" w:eastAsia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OC1">
    <w:name w:val="toc 1"/>
    <w:basedOn w:val="Normal"/>
    <w:uiPriority w:val="1"/>
    <w:qFormat/>
    <w:pPr>
      <w:spacing w:before="153"/>
      <w:ind w:left="916"/>
    </w:pPr>
    <w:rPr>
      <w:u w:val="single" w:color="000000"/>
    </w:rPr>
  </w:style>
  <w:style w:type="paragraph" w:styleId="TOC2">
    <w:name w:val="toc 2"/>
    <w:basedOn w:val="Normal"/>
    <w:uiPriority w:val="1"/>
    <w:qFormat/>
    <w:pPr>
      <w:spacing w:before="153"/>
      <w:ind w:left="1306"/>
    </w:pPr>
    <w:rPr>
      <w:u w:val="single" w:color="000000"/>
    </w:rPr>
  </w:style>
  <w:style w:type="paragraph" w:styleId="TOC3">
    <w:name w:val="toc 3"/>
    <w:basedOn w:val="Normal"/>
    <w:uiPriority w:val="1"/>
    <w:qFormat/>
    <w:pPr>
      <w:spacing w:before="153"/>
      <w:ind w:left="1517"/>
    </w:pPr>
  </w:style>
  <w:style w:type="paragraph" w:styleId="TOC4">
    <w:name w:val="toc 4"/>
    <w:basedOn w:val="Normal"/>
    <w:uiPriority w:val="1"/>
    <w:qFormat/>
    <w:pPr>
      <w:spacing w:before="271"/>
      <w:ind w:left="1622"/>
    </w:pPr>
    <w:rPr>
      <w:u w:val="single" w:color="000000"/>
    </w:rPr>
  </w:style>
  <w:style w:type="paragraph" w:styleId="TOC5">
    <w:name w:val="toc 5"/>
    <w:basedOn w:val="Normal"/>
    <w:uiPriority w:val="1"/>
    <w:qFormat/>
    <w:pPr>
      <w:spacing w:before="151"/>
      <w:ind w:left="1682"/>
    </w:pPr>
    <w:rPr>
      <w:rFonts w:ascii="Cambria" w:eastAsia="Cambria" w:hAnsi="Cambria" w:cs="Cambria"/>
      <w:b/>
      <w:bCs/>
      <w:u w:val="single" w:color="000000"/>
    </w:rPr>
  </w:style>
  <w:style w:type="paragraph" w:styleId="TOC6">
    <w:name w:val="toc 6"/>
    <w:basedOn w:val="Normal"/>
    <w:uiPriority w:val="1"/>
    <w:qFormat/>
    <w:pPr>
      <w:spacing w:before="150"/>
      <w:ind w:left="1682"/>
    </w:pPr>
    <w:rPr>
      <w:u w:val="single" w:color="000000"/>
    </w:rPr>
  </w:style>
  <w:style w:type="paragraph" w:styleId="TOC7">
    <w:name w:val="toc 7"/>
    <w:basedOn w:val="Normal"/>
    <w:uiPriority w:val="1"/>
    <w:qFormat/>
    <w:pPr>
      <w:spacing w:before="138"/>
      <w:ind w:left="1922"/>
    </w:pPr>
    <w:rPr>
      <w:u w:val="single" w:color="00000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153"/>
      <w:ind w:left="1434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8"/>
      <w:ind w:left="10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.png"/><Relationship Id="rId26" Type="http://schemas.openxmlformats.org/officeDocument/2006/relationships/image" Target="media/image7.jpeg"/><Relationship Id="rId39" Type="http://schemas.openxmlformats.org/officeDocument/2006/relationships/image" Target="media/image18.png"/><Relationship Id="rId21" Type="http://schemas.openxmlformats.org/officeDocument/2006/relationships/image" Target="media/image4.png"/><Relationship Id="rId34" Type="http://schemas.openxmlformats.org/officeDocument/2006/relationships/image" Target="media/image13.jpeg"/><Relationship Id="rId42" Type="http://schemas.openxmlformats.org/officeDocument/2006/relationships/image" Target="media/image21.png"/><Relationship Id="rId47" Type="http://schemas.openxmlformats.org/officeDocument/2006/relationships/hyperlink" Target="https://blog.g0tmi1k.com/2011/08/basic-linux-privilege-escalation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0.jpeg"/><Relationship Id="rId11" Type="http://schemas.openxmlformats.org/officeDocument/2006/relationships/footer" Target="footer1.xml"/><Relationship Id="rId24" Type="http://schemas.openxmlformats.org/officeDocument/2006/relationships/image" Target="media/image5.jpeg"/><Relationship Id="rId32" Type="http://schemas.openxmlformats.org/officeDocument/2006/relationships/footer" Target="footer6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www.kali.org/downloads/" TargetMode="Externa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31" Type="http://schemas.openxmlformats.org/officeDocument/2006/relationships/header" Target="header6.xml"/><Relationship Id="rId44" Type="http://schemas.openxmlformats.org/officeDocument/2006/relationships/footer" Target="footer7.xml"/><Relationship Id="rId4" Type="http://schemas.openxmlformats.org/officeDocument/2006/relationships/styles" Target="styles.xml"/><Relationship Id="rId9" Type="http://schemas.openxmlformats.org/officeDocument/2006/relationships/hyperlink" Target="mailto:mudavathsindhu93@gmail.com" TargetMode="External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4.png"/><Relationship Id="rId43" Type="http://schemas.openxmlformats.org/officeDocument/2006/relationships/header" Target="header7.xm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6.png"/><Relationship Id="rId33" Type="http://schemas.openxmlformats.org/officeDocument/2006/relationships/image" Target="media/image12.jpeg"/><Relationship Id="rId38" Type="http://schemas.openxmlformats.org/officeDocument/2006/relationships/image" Target="media/image17.png"/><Relationship Id="rId46" Type="http://schemas.openxmlformats.org/officeDocument/2006/relationships/hyperlink" Target="https://rapid7.com/db/modules/exploit/unix/ftp/vsftpd_234_backdoor/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3"/>
    <customShpInfo spid="_x0000_s2074"/>
    <customShpInfo spid="_x0000_s2075"/>
    <customShpInfo spid="_x0000_s2076"/>
    <customShpInfo spid="_x0000_s2077"/>
    <customShpInfo spid="_x0000_s1035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36"/>
    <customShpInfo spid="_x0000_s1053"/>
    <customShpInfo spid="_x0000_s1052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BB8944-56E0-41A6-B38E-8CB9A8C1F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22</Pages>
  <Words>2043</Words>
  <Characters>11649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mdama</dc:creator>
  <cp:lastModifiedBy>Muhammad Amaan</cp:lastModifiedBy>
  <cp:revision>4</cp:revision>
  <dcterms:created xsi:type="dcterms:W3CDTF">2024-01-10T08:42:00Z</dcterms:created>
  <dcterms:modified xsi:type="dcterms:W3CDTF">2024-01-11T16:09:00Z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2024-01-05T00:00:00Z</vt:filetime>
  </property>
  <property fmtid="{D5CDD505-2E9C-101B-9397-08002B2CF9AE}" pid="3" name="LastSaved">
    <vt:filetime>2024-01-10T00:00:00Z</vt:filetime>
  </property>
  <property fmtid="{D5CDD505-2E9C-101B-9397-08002B2CF9AE}" pid="4" name="KSOProductBuildVer">
    <vt:lpwstr>1033-12.2.0.13412</vt:lpwstr>
  </property>
  <property fmtid="{D5CDD505-2E9C-101B-9397-08002B2CF9AE}" pid="5" name="ICV">
    <vt:lpwstr>C8F95B4625D94E838D4DDC5757BE852D_13</vt:lpwstr>
  </property>
</Properties>
</file>